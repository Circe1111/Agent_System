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81D8" w14:textId="77777777" w:rsidR="00046072" w:rsidRDefault="00000000">
      <w:pPr>
        <w:autoSpaceDE w:val="0"/>
        <w:autoSpaceDN w:val="0"/>
        <w:spacing w:after="0" w:line="240" w:lineRule="auto"/>
        <w:ind w:right="520"/>
        <w:jc w:val="right"/>
      </w:pPr>
      <w:r>
        <w:rPr>
          <w:noProof/>
        </w:rPr>
        <w:drawing>
          <wp:inline distT="0" distB="0" distL="114300" distR="114300" wp14:anchorId="6ABA8413" wp14:editId="6ABA8414">
            <wp:extent cx="2430145" cy="711835"/>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430779" cy="712469"/>
                    </a:xfrm>
                    <a:prstGeom prst="rect">
                      <a:avLst/>
                    </a:prstGeom>
                  </pic:spPr>
                </pic:pic>
              </a:graphicData>
            </a:graphic>
          </wp:inline>
        </w:drawing>
      </w:r>
    </w:p>
    <w:p w14:paraId="6ABA81D9" w14:textId="77777777" w:rsidR="00046072" w:rsidRDefault="00000000">
      <w:pPr>
        <w:autoSpaceDE w:val="0"/>
        <w:autoSpaceDN w:val="0"/>
        <w:spacing w:before="1196" w:after="0" w:line="486" w:lineRule="exact"/>
        <w:ind w:left="2670"/>
        <w:rPr>
          <w:lang w:eastAsia="zh-CN"/>
        </w:rPr>
      </w:pPr>
      <w:r>
        <w:rPr>
          <w:rFonts w:ascii="eTPilpn6+SimSun" w:eastAsia="eTPilpn6+SimSun" w:hAnsi="eTPilpn6+SimSun"/>
          <w:b/>
          <w:color w:val="0000FF"/>
          <w:sz w:val="44"/>
          <w:lang w:eastAsia="zh-CN"/>
        </w:rPr>
        <w:t>《软件综合实践》报告</w:t>
      </w:r>
      <w:r>
        <w:rPr>
          <w:rFonts w:ascii="uFdswDXE+TimesNewRomanPS" w:eastAsia="uFdswDXE+TimesNewRomanPS" w:hAnsi="uFdswDXE+TimesNewRomanPS"/>
          <w:color w:val="0000FF"/>
          <w:sz w:val="44"/>
          <w:lang w:eastAsia="zh-CN"/>
        </w:rPr>
        <w:t xml:space="preserve"> </w:t>
      </w:r>
    </w:p>
    <w:p w14:paraId="6ABA81DA" w14:textId="77777777" w:rsidR="00046072" w:rsidRDefault="00000000">
      <w:pPr>
        <w:autoSpaceDE w:val="0"/>
        <w:autoSpaceDN w:val="0"/>
        <w:spacing w:before="300" w:after="0" w:line="332" w:lineRule="exact"/>
        <w:ind w:left="1166"/>
        <w:rPr>
          <w:rFonts w:ascii="Times New Roman" w:hAnsi="Times New Roman" w:cs="Times New Roman"/>
          <w:b/>
          <w:bCs/>
        </w:rPr>
      </w:pPr>
      <w:r>
        <w:rPr>
          <w:rFonts w:ascii="Times New Roman" w:eastAsia="uFdswDXE+TimesNewRomanPS" w:hAnsi="Times New Roman" w:cs="Times New Roman"/>
          <w:b/>
          <w:bCs/>
          <w:color w:val="0000FF"/>
          <w:sz w:val="30"/>
        </w:rPr>
        <w:t xml:space="preserve">Report on </w:t>
      </w:r>
      <w:r>
        <w:rPr>
          <w:rFonts w:ascii="Times New Roman" w:eastAsia="qsIOlS1K+TimesNewRomanPS" w:hAnsi="Times New Roman" w:cs="Times New Roman"/>
          <w:b/>
          <w:bCs/>
          <w:color w:val="0000FF"/>
          <w:sz w:val="30"/>
        </w:rPr>
        <w:t xml:space="preserve">Project of Course “Software Comprehensive </w:t>
      </w:r>
    </w:p>
    <w:p w14:paraId="6ABA81DB" w14:textId="77777777" w:rsidR="00046072" w:rsidRDefault="00000000">
      <w:pPr>
        <w:autoSpaceDE w:val="0"/>
        <w:autoSpaceDN w:val="0"/>
        <w:spacing w:before="240" w:after="0" w:line="332" w:lineRule="exact"/>
        <w:ind w:left="3848"/>
        <w:rPr>
          <w:rFonts w:ascii="Times New Roman" w:eastAsia="uFdswDXE+TimesNewRomanPS" w:hAnsi="Times New Roman" w:cs="Times New Roman"/>
          <w:b/>
          <w:bCs/>
          <w:color w:val="0000FF"/>
          <w:sz w:val="30"/>
          <w:lang w:eastAsia="zh-CN"/>
        </w:rPr>
      </w:pPr>
      <w:r>
        <w:rPr>
          <w:rFonts w:ascii="Times New Roman" w:eastAsia="qsIOlS1K+TimesNewRomanPS" w:hAnsi="Times New Roman" w:cs="Times New Roman"/>
          <w:b/>
          <w:bCs/>
          <w:color w:val="0000FF"/>
          <w:sz w:val="30"/>
          <w:lang w:eastAsia="zh-CN"/>
        </w:rPr>
        <w:t>Practice”</w:t>
      </w:r>
      <w:r>
        <w:rPr>
          <w:rFonts w:ascii="Times New Roman" w:eastAsia="uFdswDXE+TimesNewRomanPS" w:hAnsi="Times New Roman" w:cs="Times New Roman"/>
          <w:b/>
          <w:bCs/>
          <w:color w:val="0000FF"/>
          <w:sz w:val="30"/>
          <w:lang w:eastAsia="zh-CN"/>
        </w:rPr>
        <w:t xml:space="preserve"> </w:t>
      </w:r>
    </w:p>
    <w:p w14:paraId="4AEDE41B" w14:textId="77777777" w:rsidR="00CD1928" w:rsidRDefault="00CD1928">
      <w:pPr>
        <w:autoSpaceDE w:val="0"/>
        <w:autoSpaceDN w:val="0"/>
        <w:spacing w:before="240" w:after="0" w:line="332" w:lineRule="exact"/>
        <w:ind w:left="3848"/>
        <w:rPr>
          <w:rFonts w:ascii="Times New Roman" w:hAnsi="Times New Roman" w:cs="Times New Roman"/>
          <w:b/>
          <w:bCs/>
          <w:lang w:eastAsia="zh-CN"/>
        </w:rPr>
      </w:pPr>
    </w:p>
    <w:p w14:paraId="6ABA81DC" w14:textId="0DAF9CDB" w:rsidR="00046072" w:rsidRDefault="00000000" w:rsidP="00CD1928">
      <w:pPr>
        <w:tabs>
          <w:tab w:val="left" w:pos="1482"/>
          <w:tab w:val="left" w:pos="3102"/>
        </w:tabs>
        <w:autoSpaceDE w:val="0"/>
        <w:autoSpaceDN w:val="0"/>
        <w:spacing w:after="0" w:line="240" w:lineRule="auto"/>
        <w:ind w:left="1442" w:right="1440"/>
        <w:rPr>
          <w:rFonts w:ascii="x5PvTKLo+TimesNewRomanPSMT" w:eastAsia="宋体" w:hAnsi="x5PvTKLo+TimesNewRomanPSMT"/>
          <w:color w:val="0000FF"/>
          <w:sz w:val="24"/>
          <w:lang w:eastAsia="zh-CN"/>
        </w:rPr>
      </w:pPr>
      <w:r>
        <w:rPr>
          <w:rFonts w:ascii="eTPilpn6+SimSun" w:eastAsia="eTPilpn6+SimSun" w:hAnsi="eTPilpn6+SimSun"/>
          <w:color w:val="0000FF"/>
          <w:sz w:val="28"/>
          <w:lang w:eastAsia="zh-CN"/>
        </w:rPr>
        <w:t>组长：</w:t>
      </w:r>
      <w:r>
        <w:rPr>
          <w:rFonts w:ascii="eTPilpn6+SimSun" w:eastAsia="eTPilpn6+SimSun" w:hAnsi="eTPilpn6+SimSun" w:hint="eastAsia"/>
          <w:color w:val="0000FF"/>
          <w:sz w:val="24"/>
          <w:lang w:eastAsia="zh-CN"/>
        </w:rPr>
        <w:t xml:space="preserve">靳彩蝶    </w:t>
      </w:r>
      <w:r>
        <w:rPr>
          <w:rFonts w:ascii="eTPilpn6+SimSun" w:eastAsia="eTPilpn6+SimSun" w:hAnsi="eTPilpn6+SimSun"/>
          <w:color w:val="0000FF"/>
          <w:sz w:val="24"/>
          <w:lang w:eastAsia="zh-CN"/>
        </w:rPr>
        <w:t>学号：</w:t>
      </w:r>
      <w:r>
        <w:rPr>
          <w:rFonts w:ascii="x5PvTKLo+TimesNewRomanPSMT" w:eastAsia="宋体" w:hAnsi="x5PvTKLo+TimesNewRomanPSMT" w:hint="eastAsia"/>
          <w:color w:val="0000FF"/>
          <w:sz w:val="24"/>
          <w:lang w:eastAsia="zh-CN"/>
        </w:rPr>
        <w:t>2306010303</w:t>
      </w:r>
      <w:r>
        <w:rPr>
          <w:rFonts w:ascii="x5PvTKLo+TimesNewRomanPSMT" w:eastAsia="x5PvTKLo+TimesNewRomanPSMT" w:hAnsi="x5PvTKLo+TimesNewRomanPSMT"/>
          <w:color w:val="0000FF"/>
          <w:sz w:val="24"/>
          <w:lang w:eastAsia="zh-CN"/>
        </w:rPr>
        <w:t xml:space="preserve"> </w:t>
      </w:r>
      <w:r>
        <w:rPr>
          <w:rFonts w:ascii="eTPilpn6+SimSun" w:eastAsia="eTPilpn6+SimSun" w:hAnsi="eTPilpn6+SimSun"/>
          <w:color w:val="0000FF"/>
          <w:sz w:val="24"/>
          <w:lang w:eastAsia="zh-CN"/>
        </w:rPr>
        <w:t>手机号：</w:t>
      </w:r>
      <w:r>
        <w:rPr>
          <w:rFonts w:ascii="x5PvTKLo+TimesNewRomanPSMT" w:eastAsia="x5PvTKLo+TimesNewRomanPSMT" w:hAnsi="x5PvTKLo+TimesNewRomanPSMT"/>
          <w:color w:val="0000FF"/>
          <w:sz w:val="24"/>
          <w:lang w:eastAsia="zh-CN"/>
        </w:rPr>
        <w:t>18</w:t>
      </w:r>
      <w:r>
        <w:rPr>
          <w:rFonts w:ascii="x5PvTKLo+TimesNewRomanPSMT" w:eastAsia="宋体" w:hAnsi="x5PvTKLo+TimesNewRomanPSMT" w:hint="eastAsia"/>
          <w:color w:val="0000FF"/>
          <w:sz w:val="24"/>
          <w:lang w:eastAsia="zh-CN"/>
        </w:rPr>
        <w:t>362295075</w:t>
      </w:r>
      <w:r>
        <w:rPr>
          <w:rFonts w:ascii="eTPilpn6+SimSun" w:eastAsia="eTPilpn6+SimSun" w:hAnsi="eTPilpn6+SimSun"/>
          <w:color w:val="0000FF"/>
          <w:sz w:val="28"/>
          <w:lang w:eastAsia="zh-CN"/>
        </w:rPr>
        <w:t>组员：</w:t>
      </w:r>
      <w:r>
        <w:rPr>
          <w:rFonts w:ascii="eTPilpn6+SimSun" w:eastAsia="eTPilpn6+SimSun" w:hAnsi="eTPilpn6+SimSun" w:hint="eastAsia"/>
          <w:color w:val="0000FF"/>
          <w:sz w:val="24"/>
          <w:lang w:eastAsia="zh-CN"/>
        </w:rPr>
        <w:t>孔孜琪</w:t>
      </w:r>
      <w:r>
        <w:rPr>
          <w:rFonts w:ascii="x5PvTKLo+TimesNewRomanPSMT" w:eastAsia="x5PvTKLo+TimesNewRomanPSMT" w:hAnsi="x5PvTKLo+TimesNewRomanPSMT"/>
          <w:color w:val="0000FF"/>
          <w:sz w:val="24"/>
          <w:lang w:eastAsia="zh-CN"/>
        </w:rPr>
        <w:t xml:space="preserve"> </w:t>
      </w:r>
      <w:r>
        <w:rPr>
          <w:rFonts w:ascii="x5PvTKLo+TimesNewRomanPSMT" w:eastAsia="宋体" w:hAnsi="x5PvTKLo+TimesNewRomanPSMT" w:hint="eastAsia"/>
          <w:color w:val="0000FF"/>
          <w:sz w:val="24"/>
          <w:lang w:eastAsia="zh-CN"/>
        </w:rPr>
        <w:t xml:space="preserve">     </w:t>
      </w:r>
      <w:r w:rsidR="00CD1928">
        <w:rPr>
          <w:rFonts w:ascii="x5PvTKLo+TimesNewRomanPSMT" w:eastAsia="宋体" w:hAnsi="x5PvTKLo+TimesNewRomanPSMT" w:hint="eastAsia"/>
          <w:color w:val="0000FF"/>
          <w:sz w:val="24"/>
          <w:lang w:eastAsia="zh-CN"/>
        </w:rPr>
        <w:t xml:space="preserve">  </w:t>
      </w:r>
      <w:r>
        <w:rPr>
          <w:rFonts w:ascii="eTPilpn6+SimSun" w:eastAsia="eTPilpn6+SimSun" w:hAnsi="eTPilpn6+SimSun"/>
          <w:color w:val="0000FF"/>
          <w:sz w:val="24"/>
          <w:lang w:eastAsia="zh-CN"/>
        </w:rPr>
        <w:t>学号：</w:t>
      </w:r>
      <w:r>
        <w:rPr>
          <w:rFonts w:ascii="x5PvTKLo+TimesNewRomanPSMT" w:eastAsia="宋体" w:hAnsi="x5PvTKLo+TimesNewRomanPSMT" w:hint="eastAsia"/>
          <w:color w:val="0000FF"/>
          <w:sz w:val="24"/>
          <w:lang w:eastAsia="zh-CN"/>
        </w:rPr>
        <w:t>2306010301</w:t>
      </w:r>
    </w:p>
    <w:p w14:paraId="32D56BF3" w14:textId="1DF26A9A" w:rsidR="00CD1928" w:rsidRDefault="00CD1928" w:rsidP="00CD1928">
      <w:pPr>
        <w:tabs>
          <w:tab w:val="left" w:pos="1482"/>
          <w:tab w:val="left" w:pos="3102"/>
        </w:tabs>
        <w:autoSpaceDE w:val="0"/>
        <w:autoSpaceDN w:val="0"/>
        <w:spacing w:after="0" w:line="240" w:lineRule="auto"/>
        <w:ind w:left="1442" w:right="1440"/>
        <w:rPr>
          <w:rFonts w:ascii="x5PvTKLo+TimesNewRomanPSMT" w:eastAsia="宋体" w:hAnsi="x5PvTKLo+TimesNewRomanPSMT"/>
          <w:color w:val="0000FF"/>
          <w:sz w:val="24"/>
          <w:lang w:eastAsia="zh-CN"/>
        </w:rPr>
      </w:pPr>
      <w:r>
        <w:rPr>
          <w:rFonts w:ascii="eTPilpn6+SimSun" w:eastAsia="eTPilpn6+SimSun" w:hAnsi="eTPilpn6+SimSun"/>
          <w:color w:val="0000FF"/>
          <w:sz w:val="28"/>
          <w:lang w:eastAsia="zh-CN"/>
        </w:rPr>
        <w:t>组员：</w:t>
      </w:r>
      <w:r>
        <w:rPr>
          <w:rFonts w:ascii="eTPilpn6+SimSun" w:eastAsia="eTPilpn6+SimSun" w:hAnsi="eTPilpn6+SimSun" w:hint="eastAsia"/>
          <w:color w:val="0000FF"/>
          <w:sz w:val="24"/>
          <w:lang w:eastAsia="zh-CN"/>
        </w:rPr>
        <w:t>何欣颖</w:t>
      </w:r>
      <w:r>
        <w:rPr>
          <w:rFonts w:ascii="x5PvTKLo+TimesNewRomanPSMT" w:eastAsia="x5PvTKLo+TimesNewRomanPSMT" w:hAnsi="x5PvTKLo+TimesNewRomanPSMT"/>
          <w:color w:val="0000FF"/>
          <w:sz w:val="24"/>
          <w:lang w:eastAsia="zh-CN"/>
        </w:rPr>
        <w:t xml:space="preserve"> </w:t>
      </w:r>
      <w:r>
        <w:rPr>
          <w:rFonts w:ascii="x5PvTKLo+TimesNewRomanPSMT" w:eastAsia="宋体" w:hAnsi="x5PvTKLo+TimesNewRomanPSMT" w:hint="eastAsia"/>
          <w:color w:val="0000FF"/>
          <w:sz w:val="24"/>
          <w:lang w:eastAsia="zh-CN"/>
        </w:rPr>
        <w:t xml:space="preserve">       </w:t>
      </w:r>
      <w:r>
        <w:rPr>
          <w:rFonts w:ascii="eTPilpn6+SimSun" w:eastAsia="eTPilpn6+SimSun" w:hAnsi="eTPilpn6+SimSun"/>
          <w:color w:val="0000FF"/>
          <w:sz w:val="24"/>
          <w:lang w:eastAsia="zh-CN"/>
        </w:rPr>
        <w:t>学号：</w:t>
      </w:r>
      <w:r>
        <w:rPr>
          <w:rFonts w:ascii="x5PvTKLo+TimesNewRomanPSMT" w:eastAsia="宋体" w:hAnsi="x5PvTKLo+TimesNewRomanPSMT" w:hint="eastAsia"/>
          <w:color w:val="0000FF"/>
          <w:sz w:val="24"/>
          <w:lang w:eastAsia="zh-CN"/>
        </w:rPr>
        <w:t>230601030</w:t>
      </w:r>
      <w:r>
        <w:rPr>
          <w:rFonts w:ascii="x5PvTKLo+TimesNewRomanPSMT" w:eastAsia="宋体" w:hAnsi="x5PvTKLo+TimesNewRomanPSMT" w:hint="eastAsia"/>
          <w:color w:val="0000FF"/>
          <w:sz w:val="24"/>
          <w:lang w:eastAsia="zh-CN"/>
        </w:rPr>
        <w:t>4</w:t>
      </w:r>
    </w:p>
    <w:p w14:paraId="0B879FBC" w14:textId="63661393" w:rsidR="00CD1928" w:rsidRDefault="00CD1928" w:rsidP="00CD1928">
      <w:pPr>
        <w:tabs>
          <w:tab w:val="left" w:pos="1482"/>
          <w:tab w:val="left" w:pos="3102"/>
        </w:tabs>
        <w:autoSpaceDE w:val="0"/>
        <w:autoSpaceDN w:val="0"/>
        <w:spacing w:after="0" w:line="240" w:lineRule="auto"/>
        <w:ind w:left="1442" w:right="1440"/>
        <w:rPr>
          <w:rFonts w:ascii="x5PvTKLo+TimesNewRomanPSMT" w:eastAsia="宋体" w:hAnsi="x5PvTKLo+TimesNewRomanPSMT"/>
          <w:color w:val="0000FF"/>
          <w:sz w:val="24"/>
          <w:lang w:eastAsia="zh-CN"/>
        </w:rPr>
      </w:pPr>
      <w:r>
        <w:rPr>
          <w:rFonts w:ascii="eTPilpn6+SimSun" w:eastAsia="eTPilpn6+SimSun" w:hAnsi="eTPilpn6+SimSun"/>
          <w:color w:val="0000FF"/>
          <w:sz w:val="28"/>
          <w:lang w:eastAsia="zh-CN"/>
        </w:rPr>
        <w:t>组员：</w:t>
      </w:r>
      <w:r>
        <w:rPr>
          <w:rFonts w:ascii="eTPilpn6+SimSun" w:eastAsia="eTPilpn6+SimSun" w:hAnsi="eTPilpn6+SimSun" w:hint="eastAsia"/>
          <w:color w:val="0000FF"/>
          <w:sz w:val="24"/>
          <w:lang w:eastAsia="zh-CN"/>
        </w:rPr>
        <w:t xml:space="preserve">何艺  </w:t>
      </w:r>
      <w:r>
        <w:rPr>
          <w:rFonts w:ascii="x5PvTKLo+TimesNewRomanPSMT" w:eastAsia="x5PvTKLo+TimesNewRomanPSMT" w:hAnsi="x5PvTKLo+TimesNewRomanPSMT"/>
          <w:color w:val="0000FF"/>
          <w:sz w:val="24"/>
          <w:lang w:eastAsia="zh-CN"/>
        </w:rPr>
        <w:t xml:space="preserve"> </w:t>
      </w:r>
      <w:r>
        <w:rPr>
          <w:rFonts w:ascii="x5PvTKLo+TimesNewRomanPSMT" w:eastAsia="宋体" w:hAnsi="x5PvTKLo+TimesNewRomanPSMT" w:hint="eastAsia"/>
          <w:color w:val="0000FF"/>
          <w:sz w:val="24"/>
          <w:lang w:eastAsia="zh-CN"/>
        </w:rPr>
        <w:t xml:space="preserve">       </w:t>
      </w:r>
      <w:r>
        <w:rPr>
          <w:rFonts w:ascii="eTPilpn6+SimSun" w:eastAsia="eTPilpn6+SimSun" w:hAnsi="eTPilpn6+SimSun"/>
          <w:color w:val="0000FF"/>
          <w:sz w:val="24"/>
          <w:lang w:eastAsia="zh-CN"/>
        </w:rPr>
        <w:t>学号：</w:t>
      </w:r>
      <w:r>
        <w:rPr>
          <w:rFonts w:ascii="x5PvTKLo+TimesNewRomanPSMT" w:eastAsia="宋体" w:hAnsi="x5PvTKLo+TimesNewRomanPSMT" w:hint="eastAsia"/>
          <w:color w:val="0000FF"/>
          <w:sz w:val="24"/>
          <w:lang w:eastAsia="zh-CN"/>
        </w:rPr>
        <w:t>230601030</w:t>
      </w:r>
      <w:r>
        <w:rPr>
          <w:rFonts w:ascii="x5PvTKLo+TimesNewRomanPSMT" w:eastAsia="宋体" w:hAnsi="x5PvTKLo+TimesNewRomanPSMT" w:hint="eastAsia"/>
          <w:color w:val="0000FF"/>
          <w:sz w:val="24"/>
          <w:lang w:eastAsia="zh-CN"/>
        </w:rPr>
        <w:t>5</w:t>
      </w:r>
    </w:p>
    <w:p w14:paraId="57C5E591" w14:textId="3A284F1E" w:rsidR="00CD1928" w:rsidRDefault="00CD1928" w:rsidP="00CD1928">
      <w:pPr>
        <w:tabs>
          <w:tab w:val="left" w:pos="1482"/>
          <w:tab w:val="left" w:pos="3102"/>
        </w:tabs>
        <w:autoSpaceDE w:val="0"/>
        <w:autoSpaceDN w:val="0"/>
        <w:spacing w:after="0" w:line="240" w:lineRule="auto"/>
        <w:ind w:left="1442" w:right="1440"/>
        <w:rPr>
          <w:rFonts w:ascii="x5PvTKLo+TimesNewRomanPSMT" w:eastAsia="宋体" w:hAnsi="x5PvTKLo+TimesNewRomanPSMT"/>
          <w:color w:val="0000FF"/>
          <w:sz w:val="24"/>
          <w:lang w:eastAsia="zh-CN"/>
        </w:rPr>
      </w:pPr>
      <w:r>
        <w:rPr>
          <w:rFonts w:ascii="eTPilpn6+SimSun" w:eastAsia="eTPilpn6+SimSun" w:hAnsi="eTPilpn6+SimSun"/>
          <w:color w:val="0000FF"/>
          <w:sz w:val="28"/>
          <w:lang w:eastAsia="zh-CN"/>
        </w:rPr>
        <w:t>组员：</w:t>
      </w:r>
      <w:r>
        <w:rPr>
          <w:rFonts w:ascii="eTPilpn6+SimSun" w:eastAsia="eTPilpn6+SimSun" w:hAnsi="eTPilpn6+SimSun" w:hint="eastAsia"/>
          <w:color w:val="0000FF"/>
          <w:sz w:val="24"/>
          <w:lang w:eastAsia="zh-CN"/>
        </w:rPr>
        <w:t>欧阳雨萱</w:t>
      </w:r>
      <w:r>
        <w:rPr>
          <w:rFonts w:ascii="x5PvTKLo+TimesNewRomanPSMT" w:eastAsia="x5PvTKLo+TimesNewRomanPSMT" w:hAnsi="x5PvTKLo+TimesNewRomanPSMT"/>
          <w:color w:val="0000FF"/>
          <w:sz w:val="24"/>
          <w:lang w:eastAsia="zh-CN"/>
        </w:rPr>
        <w:t xml:space="preserve"> </w:t>
      </w:r>
      <w:r>
        <w:rPr>
          <w:rFonts w:ascii="x5PvTKLo+TimesNewRomanPSMT" w:eastAsia="宋体" w:hAnsi="x5PvTKLo+TimesNewRomanPSMT" w:hint="eastAsia"/>
          <w:color w:val="0000FF"/>
          <w:sz w:val="24"/>
          <w:lang w:eastAsia="zh-CN"/>
        </w:rPr>
        <w:t xml:space="preserve">   </w:t>
      </w:r>
      <w:r>
        <w:rPr>
          <w:rFonts w:ascii="eTPilpn6+SimSun" w:eastAsia="eTPilpn6+SimSun" w:hAnsi="eTPilpn6+SimSun"/>
          <w:color w:val="0000FF"/>
          <w:sz w:val="24"/>
          <w:lang w:eastAsia="zh-CN"/>
        </w:rPr>
        <w:t>学号：</w:t>
      </w:r>
      <w:r>
        <w:rPr>
          <w:rFonts w:ascii="x5PvTKLo+TimesNewRomanPSMT" w:eastAsia="宋体" w:hAnsi="x5PvTKLo+TimesNewRomanPSMT" w:hint="eastAsia"/>
          <w:color w:val="0000FF"/>
          <w:sz w:val="24"/>
          <w:lang w:eastAsia="zh-CN"/>
        </w:rPr>
        <w:t>230601030</w:t>
      </w:r>
      <w:r>
        <w:rPr>
          <w:rFonts w:ascii="x5PvTKLo+TimesNewRomanPSMT" w:eastAsia="宋体" w:hAnsi="x5PvTKLo+TimesNewRomanPSMT" w:hint="eastAsia"/>
          <w:color w:val="0000FF"/>
          <w:sz w:val="24"/>
          <w:lang w:eastAsia="zh-CN"/>
        </w:rPr>
        <w:t>8</w:t>
      </w:r>
    </w:p>
    <w:p w14:paraId="188AC639" w14:textId="77777777" w:rsidR="00CD1928" w:rsidRPr="00CD1928" w:rsidRDefault="00CD1928" w:rsidP="00CD1928">
      <w:pPr>
        <w:tabs>
          <w:tab w:val="left" w:pos="1482"/>
          <w:tab w:val="left" w:pos="3102"/>
        </w:tabs>
        <w:autoSpaceDE w:val="0"/>
        <w:autoSpaceDN w:val="0"/>
        <w:spacing w:after="0" w:line="240" w:lineRule="auto"/>
        <w:ind w:left="1442" w:right="1440"/>
        <w:rPr>
          <w:lang w:eastAsia="zh-CN"/>
        </w:rPr>
      </w:pPr>
    </w:p>
    <w:p w14:paraId="6ABA81DF" w14:textId="1A45B804" w:rsidR="00046072" w:rsidRDefault="00046072" w:rsidP="00C97591">
      <w:pPr>
        <w:autoSpaceDE w:val="0"/>
        <w:autoSpaceDN w:val="0"/>
        <w:spacing w:before="48" w:after="0" w:line="294" w:lineRule="exact"/>
        <w:ind w:firstLineChars="1000" w:firstLine="2400"/>
        <w:rPr>
          <w:rFonts w:ascii="x5PvTKLo+TimesNewRomanPSMT" w:eastAsia="宋体" w:hAnsi="x5PvTKLo+TimesNewRomanPSMT"/>
          <w:color w:val="0000FF"/>
          <w:sz w:val="24"/>
          <w:lang w:eastAsia="zh-CN"/>
        </w:rPr>
      </w:pPr>
    </w:p>
    <w:tbl>
      <w:tblPr>
        <w:tblW w:w="0" w:type="auto"/>
        <w:tblInd w:w="144" w:type="dxa"/>
        <w:tblLayout w:type="fixed"/>
        <w:tblLook w:val="04A0" w:firstRow="1" w:lastRow="0" w:firstColumn="1" w:lastColumn="0" w:noHBand="0" w:noVBand="1"/>
      </w:tblPr>
      <w:tblGrid>
        <w:gridCol w:w="8986"/>
      </w:tblGrid>
      <w:tr w:rsidR="00046072" w14:paraId="6ABA81E5" w14:textId="77777777">
        <w:trPr>
          <w:trHeight w:hRule="exact" w:val="3552"/>
        </w:trPr>
        <w:tc>
          <w:tcPr>
            <w:tcW w:w="8986" w:type="dxa"/>
            <w:tcBorders>
              <w:top w:val="single" w:sz="12" w:space="0" w:color="008000"/>
              <w:left w:val="single" w:sz="12" w:space="0" w:color="008000"/>
              <w:bottom w:val="single" w:sz="12" w:space="0" w:color="008000"/>
              <w:right w:val="single" w:sz="12" w:space="0" w:color="008000"/>
            </w:tcBorders>
            <w:tcMar>
              <w:left w:w="0" w:type="dxa"/>
              <w:right w:w="0" w:type="dxa"/>
            </w:tcMar>
          </w:tcPr>
          <w:p w14:paraId="6ABA81E0" w14:textId="77777777" w:rsidR="00046072" w:rsidRDefault="00000000">
            <w:pPr>
              <w:tabs>
                <w:tab w:val="left" w:pos="1366"/>
              </w:tabs>
              <w:autoSpaceDE w:val="0"/>
              <w:autoSpaceDN w:val="0"/>
              <w:spacing w:before="126" w:after="0" w:line="464" w:lineRule="exact"/>
              <w:ind w:left="630" w:right="1440"/>
            </w:pPr>
            <w:r>
              <w:rPr>
                <w:rFonts w:ascii="FLFTIA0B+YouYuan" w:eastAsia="FLFTIA0B+YouYuan" w:hAnsi="FLFTIA0B+YouYuan"/>
                <w:color w:val="008000"/>
                <w:sz w:val="24"/>
              </w:rPr>
              <w:t>实验课程：软件综合实践（课程号</w:t>
            </w:r>
            <w:r>
              <w:rPr>
                <w:rFonts w:ascii="x5PvTKLo+TimesNewRomanPSMT" w:eastAsia="x5PvTKLo+TimesNewRomanPSMT" w:hAnsi="x5PvTKLo+TimesNewRomanPSMT"/>
                <w:color w:val="008000"/>
                <w:sz w:val="24"/>
              </w:rPr>
              <w:t>0601125</w:t>
            </w:r>
            <w:r>
              <w:rPr>
                <w:rFonts w:ascii="FLFTIA0B+YouYuan" w:eastAsia="FLFTIA0B+YouYuan" w:hAnsi="FLFTIA0B+YouYuan"/>
                <w:color w:val="008000"/>
                <w:sz w:val="24"/>
              </w:rPr>
              <w:t>）</w:t>
            </w:r>
            <w:r>
              <w:rPr>
                <w:rFonts w:ascii="x5PvTKLo+TimesNewRomanPSMT" w:eastAsia="x5PvTKLo+TimesNewRomanPSMT" w:hAnsi="x5PvTKLo+TimesNewRomanPSMT"/>
                <w:color w:val="008000"/>
                <w:sz w:val="24"/>
              </w:rPr>
              <w:t xml:space="preserve"> </w:t>
            </w:r>
            <w:r>
              <w:br/>
            </w:r>
            <w:r>
              <w:tab/>
            </w:r>
            <w:r>
              <w:rPr>
                <w:rFonts w:ascii="x5PvTKLo+TimesNewRomanPSMT" w:eastAsia="x5PvTKLo+TimesNewRomanPSMT" w:hAnsi="x5PvTKLo+TimesNewRomanPSMT"/>
                <w:color w:val="008000"/>
                <w:sz w:val="24"/>
              </w:rPr>
              <w:t>Software Comprehensive Practice</w:t>
            </w:r>
            <w:r>
              <w:rPr>
                <w:rFonts w:ascii="FLFTIA0B+YouYuan" w:eastAsia="FLFTIA0B+YouYuan" w:hAnsi="FLFTIA0B+YouYuan"/>
                <w:color w:val="008000"/>
                <w:sz w:val="24"/>
              </w:rPr>
              <w:t>（</w:t>
            </w:r>
            <w:r>
              <w:rPr>
                <w:rFonts w:ascii="x5PvTKLo+TimesNewRomanPSMT" w:eastAsia="x5PvTKLo+TimesNewRomanPSMT" w:hAnsi="x5PvTKLo+TimesNewRomanPSMT"/>
                <w:color w:val="008000"/>
                <w:sz w:val="24"/>
              </w:rPr>
              <w:t>Course Code 0601125</w:t>
            </w:r>
            <w:r>
              <w:rPr>
                <w:rFonts w:ascii="FLFTIA0B+YouYuan" w:eastAsia="FLFTIA0B+YouYuan" w:hAnsi="FLFTIA0B+YouYuan"/>
                <w:color w:val="008000"/>
                <w:sz w:val="24"/>
              </w:rPr>
              <w:t>）</w:t>
            </w:r>
            <w:r>
              <w:rPr>
                <w:rFonts w:ascii="x5PvTKLo+TimesNewRomanPSMT" w:eastAsia="x5PvTKLo+TimesNewRomanPSMT" w:hAnsi="x5PvTKLo+TimesNewRomanPSMT"/>
                <w:color w:val="008000"/>
                <w:sz w:val="24"/>
              </w:rPr>
              <w:t xml:space="preserve"> </w:t>
            </w:r>
          </w:p>
          <w:p w14:paraId="6ABA81E1" w14:textId="77777777" w:rsidR="00046072" w:rsidRDefault="00000000">
            <w:pPr>
              <w:autoSpaceDE w:val="0"/>
              <w:autoSpaceDN w:val="0"/>
              <w:spacing w:before="204" w:after="0" w:line="264" w:lineRule="exact"/>
              <w:ind w:left="630"/>
              <w:rPr>
                <w:rFonts w:eastAsia="宋体"/>
                <w:lang w:eastAsia="zh-CN"/>
              </w:rPr>
            </w:pPr>
            <w:r>
              <w:rPr>
                <w:rFonts w:ascii="FLFTIA0B+YouYuan" w:eastAsia="FLFTIA0B+YouYuan" w:hAnsi="FLFTIA0B+YouYuan"/>
                <w:color w:val="008000"/>
                <w:sz w:val="24"/>
              </w:rPr>
              <w:t>主讲教师：余宇峰</w:t>
            </w:r>
            <w:r>
              <w:rPr>
                <w:rFonts w:ascii="uFdswDXE+TimesNewRomanPS" w:eastAsia="uFdswDXE+TimesNewRomanPS" w:hAnsi="uFdswDXE+TimesNewRomanPS"/>
                <w:color w:val="008000"/>
                <w:sz w:val="24"/>
              </w:rPr>
              <w:t xml:space="preserve"> </w:t>
            </w:r>
            <w:r>
              <w:rPr>
                <w:rFonts w:ascii="uFdswDXE+TimesNewRomanPS" w:eastAsia="宋体" w:hAnsi="uFdswDXE+TimesNewRomanPS" w:hint="eastAsia"/>
                <w:color w:val="008000"/>
                <w:sz w:val="24"/>
                <w:lang w:eastAsia="zh-CN"/>
              </w:rPr>
              <w:t>邓劲柏</w:t>
            </w:r>
          </w:p>
          <w:p w14:paraId="6ABA81E2" w14:textId="77777777" w:rsidR="00046072" w:rsidRDefault="00000000">
            <w:pPr>
              <w:autoSpaceDE w:val="0"/>
              <w:autoSpaceDN w:val="0"/>
              <w:spacing w:before="200" w:after="0" w:line="266" w:lineRule="exact"/>
              <w:ind w:left="630"/>
            </w:pPr>
            <w:r>
              <w:rPr>
                <w:rFonts w:ascii="FLFTIA0B+YouYuan" w:eastAsia="FLFTIA0B+YouYuan" w:hAnsi="FLFTIA0B+YouYuan"/>
                <w:b/>
                <w:color w:val="008000"/>
                <w:sz w:val="24"/>
              </w:rPr>
              <w:t>学</w:t>
            </w:r>
            <w:r>
              <w:rPr>
                <w:rFonts w:ascii="uFdswDXE+TimesNewRomanPS" w:eastAsia="uFdswDXE+TimesNewRomanPS" w:hAnsi="uFdswDXE+TimesNewRomanPS"/>
                <w:color w:val="008000"/>
                <w:sz w:val="24"/>
              </w:rPr>
              <w:t xml:space="preserve"> </w:t>
            </w:r>
            <w:r>
              <w:rPr>
                <w:rFonts w:ascii="FLFTIA0B+YouYuan" w:eastAsia="FLFTIA0B+YouYuan" w:hAnsi="FLFTIA0B+YouYuan"/>
                <w:b/>
                <w:color w:val="008000"/>
                <w:sz w:val="24"/>
              </w:rPr>
              <w:t>分</w:t>
            </w:r>
            <w:r>
              <w:rPr>
                <w:rFonts w:ascii="uFdswDXE+TimesNewRomanPS" w:eastAsia="uFdswDXE+TimesNewRomanPS" w:hAnsi="uFdswDXE+TimesNewRomanPS"/>
                <w:color w:val="008000"/>
                <w:sz w:val="24"/>
              </w:rPr>
              <w:t xml:space="preserve"> </w:t>
            </w:r>
            <w:r>
              <w:rPr>
                <w:rFonts w:ascii="FLFTIA0B+YouYuan" w:eastAsia="FLFTIA0B+YouYuan" w:hAnsi="FLFTIA0B+YouYuan"/>
                <w:b/>
                <w:color w:val="008000"/>
                <w:sz w:val="24"/>
              </w:rPr>
              <w:t>数：</w:t>
            </w:r>
            <w:r>
              <w:rPr>
                <w:rFonts w:ascii="x5PvTKLo+TimesNewRomanPSMT" w:eastAsia="x5PvTKLo+TimesNewRomanPSMT" w:hAnsi="x5PvTKLo+TimesNewRomanPSMT"/>
                <w:color w:val="008000"/>
                <w:sz w:val="24"/>
              </w:rPr>
              <w:t xml:space="preserve"> 2 </w:t>
            </w:r>
            <w:r>
              <w:rPr>
                <w:rFonts w:ascii="FLFTIA0B+YouYuan" w:eastAsia="FLFTIA0B+YouYuan" w:hAnsi="FLFTIA0B+YouYuan"/>
                <w:color w:val="008000"/>
                <w:sz w:val="24"/>
              </w:rPr>
              <w:t>学分</w:t>
            </w:r>
            <w:r>
              <w:rPr>
                <w:rFonts w:ascii="uFdswDXE+TimesNewRomanPS" w:eastAsia="uFdswDXE+TimesNewRomanPS" w:hAnsi="uFdswDXE+TimesNewRomanPS"/>
                <w:color w:val="008000"/>
                <w:sz w:val="24"/>
              </w:rPr>
              <w:t xml:space="preserve"> </w:t>
            </w:r>
          </w:p>
          <w:p w14:paraId="6ABA81E3" w14:textId="77777777" w:rsidR="00046072" w:rsidRDefault="00000000">
            <w:pPr>
              <w:autoSpaceDE w:val="0"/>
              <w:autoSpaceDN w:val="0"/>
              <w:spacing w:before="202" w:after="0" w:line="266" w:lineRule="exact"/>
              <w:ind w:left="630"/>
              <w:rPr>
                <w:lang w:eastAsia="zh-CN"/>
              </w:rPr>
            </w:pPr>
            <w:r>
              <w:rPr>
                <w:rFonts w:ascii="FLFTIA0B+YouYuan" w:eastAsia="FLFTIA0B+YouYuan" w:hAnsi="FLFTIA0B+YouYuan"/>
                <w:color w:val="008000"/>
                <w:sz w:val="24"/>
                <w:lang w:eastAsia="zh-CN"/>
              </w:rPr>
              <w:t>开设学院：计算机与软件学院</w:t>
            </w:r>
            <w:r>
              <w:rPr>
                <w:rFonts w:ascii="x5PvTKLo+TimesNewRomanPSMT" w:eastAsia="x5PvTKLo+TimesNewRomanPSMT" w:hAnsi="x5PvTKLo+TimesNewRomanPSMT"/>
                <w:color w:val="008000"/>
                <w:sz w:val="24"/>
                <w:lang w:eastAsia="zh-CN"/>
              </w:rPr>
              <w:t xml:space="preserve"> </w:t>
            </w:r>
          </w:p>
          <w:p w14:paraId="6ABA81E4" w14:textId="77777777" w:rsidR="00046072" w:rsidRDefault="00000000">
            <w:pPr>
              <w:autoSpaceDE w:val="0"/>
              <w:autoSpaceDN w:val="0"/>
              <w:spacing w:before="200" w:after="0" w:line="266" w:lineRule="exact"/>
              <w:ind w:left="630"/>
              <w:rPr>
                <w:lang w:eastAsia="zh-CN"/>
              </w:rPr>
            </w:pPr>
            <w:r>
              <w:rPr>
                <w:rFonts w:ascii="FLFTIA0B+YouYuan" w:eastAsia="FLFTIA0B+YouYuan" w:hAnsi="FLFTIA0B+YouYuan"/>
                <w:b/>
                <w:color w:val="008000"/>
                <w:sz w:val="24"/>
                <w:lang w:eastAsia="zh-CN"/>
              </w:rPr>
              <w:t>开设时间：</w:t>
            </w:r>
            <w:r>
              <w:rPr>
                <w:rFonts w:ascii="x5PvTKLo+TimesNewRomanPSMT" w:eastAsia="x5PvTKLo+TimesNewRomanPSMT" w:hAnsi="x5PvTKLo+TimesNewRomanPSMT"/>
                <w:color w:val="008000"/>
                <w:sz w:val="24"/>
                <w:lang w:eastAsia="zh-CN"/>
              </w:rPr>
              <w:t>202</w:t>
            </w:r>
            <w:r>
              <w:rPr>
                <w:rFonts w:ascii="x5PvTKLo+TimesNewRomanPSMT" w:eastAsia="宋体" w:hAnsi="x5PvTKLo+TimesNewRomanPSMT" w:hint="eastAsia"/>
                <w:color w:val="008000"/>
                <w:sz w:val="24"/>
                <w:lang w:eastAsia="zh-CN"/>
              </w:rPr>
              <w:t>5</w:t>
            </w:r>
            <w:r>
              <w:rPr>
                <w:rFonts w:ascii="x5PvTKLo+TimesNewRomanPSMT" w:eastAsia="x5PvTKLo+TimesNewRomanPSMT" w:hAnsi="x5PvTKLo+TimesNewRomanPSMT"/>
                <w:color w:val="008000"/>
                <w:sz w:val="24"/>
                <w:lang w:eastAsia="zh-CN"/>
              </w:rPr>
              <w:t>~202</w:t>
            </w:r>
            <w:r>
              <w:rPr>
                <w:rFonts w:ascii="x5PvTKLo+TimesNewRomanPSMT" w:eastAsia="宋体" w:hAnsi="x5PvTKLo+TimesNewRomanPSMT" w:hint="eastAsia"/>
                <w:color w:val="008000"/>
                <w:sz w:val="24"/>
                <w:lang w:eastAsia="zh-CN"/>
              </w:rPr>
              <w:t>6</w:t>
            </w:r>
            <w:r>
              <w:rPr>
                <w:rFonts w:ascii="FLFTIA0B+YouYuan" w:eastAsia="FLFTIA0B+YouYuan" w:hAnsi="FLFTIA0B+YouYuan"/>
                <w:color w:val="008000"/>
                <w:sz w:val="24"/>
                <w:lang w:eastAsia="zh-CN"/>
              </w:rPr>
              <w:t>学年第二学期</w:t>
            </w:r>
            <w:r>
              <w:rPr>
                <w:rFonts w:ascii="x5PvTKLo+TimesNewRomanPSMT" w:eastAsia="x5PvTKLo+TimesNewRomanPSMT" w:hAnsi="x5PvTKLo+TimesNewRomanPSMT"/>
                <w:color w:val="008000"/>
                <w:sz w:val="24"/>
                <w:lang w:eastAsia="zh-CN"/>
              </w:rPr>
              <w:t xml:space="preserve"> </w:t>
            </w:r>
          </w:p>
        </w:tc>
      </w:tr>
    </w:tbl>
    <w:p w14:paraId="6ABA81E6" w14:textId="77777777" w:rsidR="00046072" w:rsidRDefault="00000000">
      <w:pPr>
        <w:autoSpaceDE w:val="0"/>
        <w:autoSpaceDN w:val="0"/>
        <w:spacing w:before="1422" w:after="0" w:line="398" w:lineRule="exact"/>
        <w:ind w:left="2922"/>
        <w:rPr>
          <w:lang w:eastAsia="zh-CN"/>
        </w:rPr>
      </w:pPr>
      <w:r>
        <w:rPr>
          <w:rFonts w:ascii="eTPilpn6+SimSun" w:eastAsia="eTPilpn6+SimSun" w:hAnsi="eTPilpn6+SimSun"/>
          <w:color w:val="000000"/>
          <w:sz w:val="36"/>
          <w:lang w:eastAsia="zh-CN"/>
        </w:rPr>
        <w:t>成绩</w:t>
      </w:r>
      <w:r>
        <w:rPr>
          <w:rFonts w:ascii="x5PvTKLo+TimesNewRomanPSMT" w:eastAsia="x5PvTKLo+TimesNewRomanPSMT" w:hAnsi="x5PvTKLo+TimesNewRomanPSMT"/>
          <w:color w:val="000000"/>
          <w:sz w:val="36"/>
          <w:lang w:eastAsia="zh-CN"/>
        </w:rPr>
        <w:t>Grade</w:t>
      </w:r>
      <w:r>
        <w:rPr>
          <w:rFonts w:ascii="eTPilpn6+SimSun" w:eastAsia="eTPilpn6+SimSun" w:hAnsi="eTPilpn6+SimSun"/>
          <w:color w:val="000000"/>
          <w:sz w:val="36"/>
          <w:lang w:eastAsia="zh-CN"/>
        </w:rPr>
        <w:t>：</w:t>
      </w:r>
      <w:r>
        <w:rPr>
          <w:rFonts w:ascii="x5PvTKLo+TimesNewRomanPSMT" w:eastAsia="x5PvTKLo+TimesNewRomanPSMT" w:hAnsi="x5PvTKLo+TimesNewRomanPSMT"/>
          <w:color w:val="000000"/>
          <w:sz w:val="36"/>
          <w:lang w:eastAsia="zh-CN"/>
        </w:rPr>
        <w:t xml:space="preserve"> </w:t>
      </w:r>
    </w:p>
    <w:p w14:paraId="6ABA81E7" w14:textId="77777777" w:rsidR="00046072" w:rsidRDefault="00000000">
      <w:pPr>
        <w:autoSpaceDE w:val="0"/>
        <w:autoSpaceDN w:val="0"/>
        <w:spacing w:before="1540" w:after="0" w:line="576" w:lineRule="exact"/>
        <w:ind w:left="3010"/>
        <w:rPr>
          <w:lang w:eastAsia="zh-CN"/>
        </w:rPr>
      </w:pPr>
      <w:r>
        <w:rPr>
          <w:rFonts w:ascii="pArKE87f+FZSTK" w:eastAsia="pArKE87f+FZSTK" w:hAnsi="pArKE87f+FZSTK"/>
          <w:color w:val="993300"/>
          <w:sz w:val="52"/>
          <w:lang w:eastAsia="zh-CN"/>
        </w:rPr>
        <w:t>河</w:t>
      </w:r>
      <w:r>
        <w:rPr>
          <w:rFonts w:ascii="x5PvTKLo+TimesNewRomanPSMT" w:eastAsia="x5PvTKLo+TimesNewRomanPSMT" w:hAnsi="x5PvTKLo+TimesNewRomanPSMT"/>
          <w:color w:val="993300"/>
          <w:sz w:val="52"/>
          <w:lang w:eastAsia="zh-CN"/>
        </w:rPr>
        <w:t xml:space="preserve"> </w:t>
      </w:r>
      <w:r>
        <w:rPr>
          <w:rFonts w:ascii="pArKE87f+FZSTK" w:eastAsia="pArKE87f+FZSTK" w:hAnsi="pArKE87f+FZSTK"/>
          <w:color w:val="993300"/>
          <w:sz w:val="52"/>
          <w:lang w:eastAsia="zh-CN"/>
        </w:rPr>
        <w:t>海</w:t>
      </w:r>
      <w:r>
        <w:rPr>
          <w:rFonts w:ascii="x5PvTKLo+TimesNewRomanPSMT" w:eastAsia="x5PvTKLo+TimesNewRomanPSMT" w:hAnsi="x5PvTKLo+TimesNewRomanPSMT"/>
          <w:color w:val="993300"/>
          <w:sz w:val="52"/>
          <w:lang w:eastAsia="zh-CN"/>
        </w:rPr>
        <w:t xml:space="preserve"> </w:t>
      </w:r>
      <w:r>
        <w:rPr>
          <w:rFonts w:ascii="pArKE87f+FZSTK" w:eastAsia="pArKE87f+FZSTK" w:hAnsi="pArKE87f+FZSTK"/>
          <w:color w:val="993300"/>
          <w:sz w:val="52"/>
          <w:lang w:eastAsia="zh-CN"/>
        </w:rPr>
        <w:t>大</w:t>
      </w:r>
      <w:r>
        <w:rPr>
          <w:rFonts w:ascii="x5PvTKLo+TimesNewRomanPSMT" w:eastAsia="x5PvTKLo+TimesNewRomanPSMT" w:hAnsi="x5PvTKLo+TimesNewRomanPSMT"/>
          <w:color w:val="993300"/>
          <w:sz w:val="52"/>
          <w:lang w:eastAsia="zh-CN"/>
        </w:rPr>
        <w:t xml:space="preserve"> </w:t>
      </w:r>
      <w:r>
        <w:rPr>
          <w:rFonts w:ascii="pArKE87f+FZSTK" w:eastAsia="pArKE87f+FZSTK" w:hAnsi="pArKE87f+FZSTK"/>
          <w:color w:val="993300"/>
          <w:sz w:val="52"/>
          <w:lang w:eastAsia="zh-CN"/>
        </w:rPr>
        <w:t>学</w:t>
      </w:r>
      <w:r>
        <w:rPr>
          <w:rFonts w:ascii="x5PvTKLo+TimesNewRomanPSMT" w:eastAsia="x5PvTKLo+TimesNewRomanPSMT" w:hAnsi="x5PvTKLo+TimesNewRomanPSMT"/>
          <w:color w:val="993300"/>
          <w:sz w:val="52"/>
          <w:lang w:eastAsia="zh-CN"/>
        </w:rPr>
        <w:t xml:space="preserve"> </w:t>
      </w:r>
    </w:p>
    <w:p w14:paraId="6ABA81E8" w14:textId="77777777" w:rsidR="00046072" w:rsidRDefault="00046072">
      <w:pPr>
        <w:rPr>
          <w:lang w:eastAsia="zh-CN"/>
        </w:rPr>
        <w:sectPr w:rsidR="00046072">
          <w:headerReference w:type="default" r:id="rId9"/>
          <w:pgSz w:w="11906" w:h="17241"/>
          <w:pgMar w:top="568" w:right="1276" w:bottom="854" w:left="1440" w:header="720" w:footer="720" w:gutter="0"/>
          <w:cols w:space="720" w:equalWidth="0">
            <w:col w:w="9190"/>
          </w:cols>
          <w:docGrid w:linePitch="360"/>
        </w:sectPr>
      </w:pPr>
    </w:p>
    <w:p w14:paraId="6ABA81E9" w14:textId="77777777" w:rsidR="00046072" w:rsidRDefault="00046072">
      <w:pPr>
        <w:autoSpaceDE w:val="0"/>
        <w:autoSpaceDN w:val="0"/>
        <w:spacing w:before="206" w:after="0" w:line="220" w:lineRule="exact"/>
        <w:rPr>
          <w:lang w:eastAsia="zh-CN"/>
        </w:rPr>
      </w:pPr>
    </w:p>
    <w:p w14:paraId="6ABA81EA" w14:textId="77777777" w:rsidR="00046072" w:rsidRDefault="00000000">
      <w:pPr>
        <w:pStyle w:val="1"/>
        <w:jc w:val="center"/>
        <w:rPr>
          <w:rFonts w:ascii="宋体" w:eastAsia="宋体" w:hAnsi="宋体" w:hint="eastAsia"/>
          <w:color w:val="auto"/>
          <w:sz w:val="36"/>
          <w:szCs w:val="36"/>
          <w:lang w:eastAsia="zh-CN"/>
        </w:rPr>
      </w:pPr>
      <w:bookmarkStart w:id="0" w:name="_Toc7801"/>
      <w:r>
        <w:rPr>
          <w:rFonts w:ascii="宋体" w:eastAsia="宋体" w:hAnsi="宋体"/>
          <w:color w:val="auto"/>
          <w:sz w:val="36"/>
          <w:szCs w:val="36"/>
          <w:lang w:eastAsia="zh-CN"/>
        </w:rPr>
        <w:t>目录</w:t>
      </w:r>
      <w:bookmarkEnd w:id="0"/>
    </w:p>
    <w:sdt>
      <w:sdtPr>
        <w:rPr>
          <w:rFonts w:ascii="宋体" w:eastAsia="宋体" w:hAnsi="宋体"/>
          <w:sz w:val="21"/>
        </w:rPr>
        <w:id w:val="147468021"/>
        <w15:color w:val="DBDBDB"/>
        <w:docPartObj>
          <w:docPartGallery w:val="Table of Contents"/>
          <w:docPartUnique/>
        </w:docPartObj>
      </w:sdtPr>
      <w:sdtEndPr>
        <w:rPr>
          <w:rFonts w:hint="eastAsia"/>
          <w:sz w:val="22"/>
          <w:lang w:eastAsia="zh-CN"/>
        </w:rPr>
      </w:sdtEndPr>
      <w:sdtContent>
        <w:p w14:paraId="6ABA81EB" w14:textId="77777777" w:rsidR="00046072" w:rsidRDefault="00046072">
          <w:pPr>
            <w:spacing w:after="0" w:line="240" w:lineRule="auto"/>
            <w:jc w:val="center"/>
          </w:pPr>
        </w:p>
        <w:p w14:paraId="6ABA81EC" w14:textId="77777777" w:rsidR="00046072" w:rsidRDefault="00000000">
          <w:pPr>
            <w:pStyle w:val="TOC1"/>
            <w:tabs>
              <w:tab w:val="right" w:leader="dot" w:pos="8640"/>
            </w:tabs>
          </w:pPr>
          <w:r>
            <w:rPr>
              <w:rFonts w:ascii="宋体" w:eastAsia="宋体" w:hAnsi="宋体" w:hint="eastAsia"/>
              <w:lang w:eastAsia="zh-CN"/>
            </w:rPr>
            <w:fldChar w:fldCharType="begin"/>
          </w:r>
          <w:r>
            <w:rPr>
              <w:rFonts w:ascii="宋体" w:eastAsia="宋体" w:hAnsi="宋体" w:hint="eastAsia"/>
              <w:lang w:eastAsia="zh-CN"/>
            </w:rPr>
            <w:instrText xml:space="preserve">TOC \o "1-3" \h \u </w:instrText>
          </w:r>
          <w:r>
            <w:rPr>
              <w:rFonts w:ascii="宋体" w:eastAsia="宋体" w:hAnsi="宋体" w:hint="eastAsia"/>
              <w:lang w:eastAsia="zh-CN"/>
            </w:rPr>
            <w:fldChar w:fldCharType="separate"/>
          </w:r>
          <w:hyperlink w:anchor="_Toc7801" w:history="1">
            <w:r>
              <w:rPr>
                <w:rFonts w:ascii="宋体" w:eastAsia="宋体" w:hAnsi="宋体"/>
                <w:szCs w:val="36"/>
                <w:lang w:eastAsia="zh-CN"/>
              </w:rPr>
              <w:t>目录</w:t>
            </w:r>
            <w:r>
              <w:tab/>
            </w:r>
            <w:r>
              <w:fldChar w:fldCharType="begin"/>
            </w:r>
            <w:r>
              <w:instrText xml:space="preserve"> PAGEREF _Toc7801 \h </w:instrText>
            </w:r>
            <w:r>
              <w:fldChar w:fldCharType="separate"/>
            </w:r>
            <w:r>
              <w:t>2</w:t>
            </w:r>
            <w:r>
              <w:fldChar w:fldCharType="end"/>
            </w:r>
          </w:hyperlink>
        </w:p>
        <w:p w14:paraId="6ABA81ED" w14:textId="77777777" w:rsidR="00046072" w:rsidRDefault="00000000">
          <w:pPr>
            <w:pStyle w:val="TOC1"/>
            <w:tabs>
              <w:tab w:val="right" w:leader="dot" w:pos="8640"/>
            </w:tabs>
          </w:pPr>
          <w:hyperlink w:anchor="_Toc601" w:history="1">
            <w:r>
              <w:rPr>
                <w:rFonts w:ascii="宋体" w:eastAsia="宋体" w:hAnsi="宋体"/>
                <w:szCs w:val="36"/>
                <w:lang w:eastAsia="zh-CN"/>
              </w:rPr>
              <w:t>前言</w:t>
            </w:r>
            <w:r>
              <w:tab/>
            </w:r>
            <w:r>
              <w:fldChar w:fldCharType="begin"/>
            </w:r>
            <w:r>
              <w:instrText xml:space="preserve"> PAGEREF _Toc601 \h </w:instrText>
            </w:r>
            <w:r>
              <w:fldChar w:fldCharType="separate"/>
            </w:r>
            <w:r>
              <w:t>3</w:t>
            </w:r>
            <w:r>
              <w:fldChar w:fldCharType="end"/>
            </w:r>
          </w:hyperlink>
        </w:p>
        <w:p w14:paraId="6ABA81EE" w14:textId="77777777" w:rsidR="00046072" w:rsidRDefault="00000000">
          <w:pPr>
            <w:pStyle w:val="TOC1"/>
            <w:tabs>
              <w:tab w:val="right" w:leader="dot" w:pos="8640"/>
            </w:tabs>
          </w:pPr>
          <w:hyperlink w:anchor="_Toc27099" w:history="1">
            <w:r>
              <w:rPr>
                <w:rFonts w:ascii="宋体" w:eastAsia="宋体" w:hAnsi="宋体"/>
                <w:szCs w:val="36"/>
                <w:lang w:eastAsia="zh-CN"/>
              </w:rPr>
              <w:t>第1章 概述</w:t>
            </w:r>
            <w:r>
              <w:tab/>
            </w:r>
            <w:r>
              <w:fldChar w:fldCharType="begin"/>
            </w:r>
            <w:r>
              <w:instrText xml:space="preserve"> PAGEREF _Toc27099 \h </w:instrText>
            </w:r>
            <w:r>
              <w:fldChar w:fldCharType="separate"/>
            </w:r>
            <w:r>
              <w:t>4</w:t>
            </w:r>
            <w:r>
              <w:fldChar w:fldCharType="end"/>
            </w:r>
          </w:hyperlink>
        </w:p>
        <w:p w14:paraId="6ABA81EF" w14:textId="77777777" w:rsidR="00046072" w:rsidRDefault="00000000">
          <w:pPr>
            <w:pStyle w:val="TOC2"/>
            <w:tabs>
              <w:tab w:val="right" w:leader="dot" w:pos="8640"/>
            </w:tabs>
            <w:ind w:left="440"/>
          </w:pPr>
          <w:hyperlink w:anchor="_Toc30564" w:history="1">
            <w:r>
              <w:rPr>
                <w:rFonts w:ascii="宋体" w:eastAsia="宋体" w:hAnsi="宋体"/>
                <w:szCs w:val="30"/>
                <w:lang w:eastAsia="zh-CN"/>
              </w:rPr>
              <w:t>1.1 项目背景</w:t>
            </w:r>
            <w:r>
              <w:tab/>
            </w:r>
            <w:r>
              <w:fldChar w:fldCharType="begin"/>
            </w:r>
            <w:r>
              <w:instrText xml:space="preserve"> PAGEREF _Toc30564 \h </w:instrText>
            </w:r>
            <w:r>
              <w:fldChar w:fldCharType="separate"/>
            </w:r>
            <w:r>
              <w:t>4</w:t>
            </w:r>
            <w:r>
              <w:fldChar w:fldCharType="end"/>
            </w:r>
          </w:hyperlink>
        </w:p>
        <w:p w14:paraId="6ABA81F0" w14:textId="77777777" w:rsidR="00046072" w:rsidRDefault="00000000">
          <w:pPr>
            <w:pStyle w:val="TOC2"/>
            <w:tabs>
              <w:tab w:val="right" w:leader="dot" w:pos="8640"/>
            </w:tabs>
            <w:ind w:left="440"/>
          </w:pPr>
          <w:hyperlink w:anchor="_Toc19021" w:history="1">
            <w:r>
              <w:rPr>
                <w:rFonts w:ascii="宋体" w:eastAsia="宋体" w:hAnsi="宋体"/>
                <w:szCs w:val="30"/>
                <w:lang w:eastAsia="zh-CN"/>
              </w:rPr>
              <w:t>1.2 编写目的</w:t>
            </w:r>
            <w:r>
              <w:tab/>
            </w:r>
            <w:r>
              <w:fldChar w:fldCharType="begin"/>
            </w:r>
            <w:r>
              <w:instrText xml:space="preserve"> PAGEREF _Toc19021 \h </w:instrText>
            </w:r>
            <w:r>
              <w:fldChar w:fldCharType="separate"/>
            </w:r>
            <w:r>
              <w:t>5</w:t>
            </w:r>
            <w:r>
              <w:fldChar w:fldCharType="end"/>
            </w:r>
          </w:hyperlink>
        </w:p>
        <w:p w14:paraId="6ABA81F1" w14:textId="77777777" w:rsidR="00046072" w:rsidRDefault="00000000">
          <w:pPr>
            <w:pStyle w:val="TOC2"/>
            <w:tabs>
              <w:tab w:val="right" w:leader="dot" w:pos="8640"/>
            </w:tabs>
            <w:ind w:left="440"/>
          </w:pPr>
          <w:hyperlink w:anchor="_Toc18420" w:history="1">
            <w:r>
              <w:rPr>
                <w:rFonts w:ascii="宋体" w:eastAsia="宋体" w:hAnsi="宋体"/>
                <w:szCs w:val="30"/>
                <w:lang w:eastAsia="zh-CN"/>
              </w:rPr>
              <w:t>1.3 软件定义</w:t>
            </w:r>
            <w:r>
              <w:tab/>
            </w:r>
            <w:r>
              <w:fldChar w:fldCharType="begin"/>
            </w:r>
            <w:r>
              <w:instrText xml:space="preserve"> PAGEREF _Toc18420 \h </w:instrText>
            </w:r>
            <w:r>
              <w:fldChar w:fldCharType="separate"/>
            </w:r>
            <w:r>
              <w:t>6</w:t>
            </w:r>
            <w:r>
              <w:fldChar w:fldCharType="end"/>
            </w:r>
          </w:hyperlink>
        </w:p>
        <w:p w14:paraId="6ABA81F2" w14:textId="77777777" w:rsidR="00046072" w:rsidRDefault="00000000">
          <w:pPr>
            <w:pStyle w:val="TOC2"/>
            <w:tabs>
              <w:tab w:val="right" w:leader="dot" w:pos="8640"/>
            </w:tabs>
            <w:ind w:left="440"/>
          </w:pPr>
          <w:hyperlink w:anchor="_Toc28943" w:history="1">
            <w:r>
              <w:rPr>
                <w:rFonts w:ascii="宋体" w:eastAsia="宋体" w:hAnsi="宋体"/>
              </w:rPr>
              <w:t>1.4 开发环境</w:t>
            </w:r>
            <w:r>
              <w:tab/>
            </w:r>
            <w:r>
              <w:fldChar w:fldCharType="begin"/>
            </w:r>
            <w:r>
              <w:instrText xml:space="preserve"> PAGEREF _Toc28943 \h </w:instrText>
            </w:r>
            <w:r>
              <w:fldChar w:fldCharType="separate"/>
            </w:r>
            <w:r>
              <w:t>6</w:t>
            </w:r>
            <w:r>
              <w:fldChar w:fldCharType="end"/>
            </w:r>
          </w:hyperlink>
        </w:p>
        <w:p w14:paraId="6ABA81F3" w14:textId="77777777" w:rsidR="00046072" w:rsidRDefault="00000000">
          <w:pPr>
            <w:pStyle w:val="TOC3"/>
            <w:tabs>
              <w:tab w:val="right" w:leader="dot" w:pos="8640"/>
            </w:tabs>
            <w:ind w:left="880"/>
          </w:pPr>
          <w:hyperlink w:anchor="_Toc16376" w:history="1">
            <w:r>
              <w:rPr>
                <w:rFonts w:ascii="宋体" w:eastAsia="宋体" w:hAnsi="宋体"/>
                <w:bCs/>
                <w:lang w:eastAsia="zh-CN"/>
              </w:rPr>
              <w:t>1.4.1 硬件环境</w:t>
            </w:r>
            <w:r>
              <w:tab/>
            </w:r>
            <w:r>
              <w:fldChar w:fldCharType="begin"/>
            </w:r>
            <w:r>
              <w:instrText xml:space="preserve"> PAGEREF _Toc16376 \h </w:instrText>
            </w:r>
            <w:r>
              <w:fldChar w:fldCharType="separate"/>
            </w:r>
            <w:r>
              <w:t>6</w:t>
            </w:r>
            <w:r>
              <w:fldChar w:fldCharType="end"/>
            </w:r>
          </w:hyperlink>
        </w:p>
        <w:p w14:paraId="6ABA81F4" w14:textId="77777777" w:rsidR="00046072" w:rsidRDefault="00000000">
          <w:pPr>
            <w:pStyle w:val="TOC3"/>
            <w:tabs>
              <w:tab w:val="right" w:leader="dot" w:pos="8640"/>
            </w:tabs>
            <w:ind w:left="880"/>
          </w:pPr>
          <w:hyperlink w:anchor="_Toc9018" w:history="1">
            <w:r>
              <w:rPr>
                <w:rFonts w:ascii="宋体" w:eastAsia="宋体" w:hAnsi="宋体"/>
                <w:bCs/>
                <w:lang w:eastAsia="zh-CN"/>
              </w:rPr>
              <w:t>1.4.2 软件环境</w:t>
            </w:r>
            <w:r>
              <w:tab/>
            </w:r>
            <w:r>
              <w:fldChar w:fldCharType="begin"/>
            </w:r>
            <w:r>
              <w:instrText xml:space="preserve"> PAGEREF _Toc9018 \h </w:instrText>
            </w:r>
            <w:r>
              <w:fldChar w:fldCharType="separate"/>
            </w:r>
            <w:r>
              <w:t>6</w:t>
            </w:r>
            <w:r>
              <w:fldChar w:fldCharType="end"/>
            </w:r>
          </w:hyperlink>
        </w:p>
        <w:p w14:paraId="6ABA81F5" w14:textId="77777777" w:rsidR="00046072" w:rsidRDefault="00000000">
          <w:pPr>
            <w:pStyle w:val="TOC3"/>
            <w:tabs>
              <w:tab w:val="right" w:leader="dot" w:pos="8640"/>
            </w:tabs>
            <w:ind w:left="880"/>
          </w:pPr>
          <w:hyperlink w:anchor="_Toc15729" w:history="1">
            <w:r>
              <w:rPr>
                <w:rFonts w:ascii="宋体" w:eastAsia="宋体" w:hAnsi="宋体"/>
                <w:bCs/>
                <w:lang w:eastAsia="zh-CN"/>
              </w:rPr>
              <w:t>1.4.3 开发工具</w:t>
            </w:r>
            <w:r>
              <w:tab/>
            </w:r>
            <w:r>
              <w:fldChar w:fldCharType="begin"/>
            </w:r>
            <w:r>
              <w:instrText xml:space="preserve"> PAGEREF _Toc15729 \h </w:instrText>
            </w:r>
            <w:r>
              <w:fldChar w:fldCharType="separate"/>
            </w:r>
            <w:r>
              <w:t>7</w:t>
            </w:r>
            <w:r>
              <w:fldChar w:fldCharType="end"/>
            </w:r>
          </w:hyperlink>
        </w:p>
        <w:p w14:paraId="6ABA81F6" w14:textId="77777777" w:rsidR="00046072" w:rsidRDefault="00000000">
          <w:pPr>
            <w:pStyle w:val="TOC3"/>
            <w:tabs>
              <w:tab w:val="right" w:leader="dot" w:pos="8640"/>
            </w:tabs>
            <w:ind w:left="880"/>
          </w:pPr>
          <w:hyperlink w:anchor="_Toc18185" w:history="1">
            <w:r>
              <w:rPr>
                <w:rFonts w:ascii="宋体" w:eastAsia="宋体" w:hAnsi="宋体"/>
                <w:bCs/>
                <w:lang w:eastAsia="zh-CN"/>
              </w:rPr>
              <w:t>1.4.4 系统开发框架</w:t>
            </w:r>
            <w:r>
              <w:tab/>
            </w:r>
            <w:r>
              <w:fldChar w:fldCharType="begin"/>
            </w:r>
            <w:r>
              <w:instrText xml:space="preserve"> PAGEREF _Toc18185 \h </w:instrText>
            </w:r>
            <w:r>
              <w:fldChar w:fldCharType="separate"/>
            </w:r>
            <w:r>
              <w:t>7</w:t>
            </w:r>
            <w:r>
              <w:fldChar w:fldCharType="end"/>
            </w:r>
          </w:hyperlink>
        </w:p>
        <w:p w14:paraId="6ABA81F7" w14:textId="77777777" w:rsidR="00046072" w:rsidRDefault="00000000">
          <w:pPr>
            <w:pStyle w:val="TOC1"/>
            <w:tabs>
              <w:tab w:val="right" w:leader="dot" w:pos="8640"/>
            </w:tabs>
          </w:pPr>
          <w:hyperlink w:anchor="_Toc29943" w:history="1">
            <w:r>
              <w:rPr>
                <w:rFonts w:ascii="宋体" w:eastAsia="宋体" w:hAnsi="宋体"/>
                <w:lang w:eastAsia="zh-CN"/>
              </w:rPr>
              <w:t>第2章 需求分析</w:t>
            </w:r>
            <w:r>
              <w:tab/>
            </w:r>
            <w:r>
              <w:fldChar w:fldCharType="begin"/>
            </w:r>
            <w:r>
              <w:instrText xml:space="preserve"> PAGEREF _Toc29943 \h </w:instrText>
            </w:r>
            <w:r>
              <w:fldChar w:fldCharType="separate"/>
            </w:r>
            <w:r>
              <w:t>7</w:t>
            </w:r>
            <w:r>
              <w:fldChar w:fldCharType="end"/>
            </w:r>
          </w:hyperlink>
        </w:p>
        <w:p w14:paraId="6ABA81F8" w14:textId="77777777" w:rsidR="00046072" w:rsidRDefault="00000000">
          <w:pPr>
            <w:pStyle w:val="TOC2"/>
            <w:tabs>
              <w:tab w:val="right" w:leader="dot" w:pos="8640"/>
            </w:tabs>
            <w:ind w:left="440"/>
          </w:pPr>
          <w:hyperlink w:anchor="_Toc20669" w:history="1">
            <w:r>
              <w:rPr>
                <w:rFonts w:ascii="宋体" w:eastAsia="宋体" w:hAnsi="宋体"/>
                <w:lang w:eastAsia="zh-CN"/>
              </w:rPr>
              <w:t>2.1 功能需求陈述</w:t>
            </w:r>
            <w:r>
              <w:tab/>
            </w:r>
            <w:r>
              <w:fldChar w:fldCharType="begin"/>
            </w:r>
            <w:r>
              <w:instrText xml:space="preserve"> PAGEREF _Toc20669 \h </w:instrText>
            </w:r>
            <w:r>
              <w:fldChar w:fldCharType="separate"/>
            </w:r>
            <w:r>
              <w:t>7</w:t>
            </w:r>
            <w:r>
              <w:fldChar w:fldCharType="end"/>
            </w:r>
          </w:hyperlink>
        </w:p>
        <w:p w14:paraId="6ABA81F9" w14:textId="77777777" w:rsidR="00046072" w:rsidRDefault="00000000">
          <w:pPr>
            <w:pStyle w:val="TOC2"/>
            <w:tabs>
              <w:tab w:val="right" w:leader="dot" w:pos="8640"/>
            </w:tabs>
            <w:ind w:left="440"/>
          </w:pPr>
          <w:hyperlink w:anchor="_Toc31662" w:history="1">
            <w:r>
              <w:rPr>
                <w:rFonts w:ascii="宋体" w:eastAsia="宋体" w:hAnsi="宋体"/>
                <w:lang w:eastAsia="zh-CN"/>
              </w:rPr>
              <w:t>2.2 数据流图（DFD）</w:t>
            </w:r>
            <w:r>
              <w:tab/>
            </w:r>
            <w:r>
              <w:fldChar w:fldCharType="begin"/>
            </w:r>
            <w:r>
              <w:instrText xml:space="preserve"> PAGEREF _Toc31662 \h </w:instrText>
            </w:r>
            <w:r>
              <w:fldChar w:fldCharType="separate"/>
            </w:r>
            <w:r>
              <w:t>9</w:t>
            </w:r>
            <w:r>
              <w:fldChar w:fldCharType="end"/>
            </w:r>
          </w:hyperlink>
        </w:p>
        <w:p w14:paraId="6ABA81FA" w14:textId="77777777" w:rsidR="00046072" w:rsidRDefault="00000000">
          <w:pPr>
            <w:pStyle w:val="TOC2"/>
            <w:tabs>
              <w:tab w:val="right" w:leader="dot" w:pos="8640"/>
            </w:tabs>
            <w:ind w:left="440"/>
          </w:pPr>
          <w:hyperlink w:anchor="_Toc13120" w:history="1">
            <w:r>
              <w:rPr>
                <w:rFonts w:ascii="宋体" w:eastAsia="宋体" w:hAnsi="宋体"/>
                <w:lang w:eastAsia="zh-CN"/>
              </w:rPr>
              <w:t>2.3 数据字典</w:t>
            </w:r>
            <w:r>
              <w:tab/>
            </w:r>
            <w:r>
              <w:fldChar w:fldCharType="begin"/>
            </w:r>
            <w:r>
              <w:instrText xml:space="preserve"> PAGEREF _Toc13120 \h </w:instrText>
            </w:r>
            <w:r>
              <w:fldChar w:fldCharType="separate"/>
            </w:r>
            <w:r>
              <w:t>9</w:t>
            </w:r>
            <w:r>
              <w:fldChar w:fldCharType="end"/>
            </w:r>
          </w:hyperlink>
        </w:p>
        <w:p w14:paraId="6ABA81FB" w14:textId="77777777" w:rsidR="00046072" w:rsidRDefault="00000000">
          <w:pPr>
            <w:pStyle w:val="TOC1"/>
            <w:tabs>
              <w:tab w:val="right" w:leader="dot" w:pos="8640"/>
            </w:tabs>
          </w:pPr>
          <w:hyperlink w:anchor="_Toc18887" w:history="1">
            <w:r>
              <w:rPr>
                <w:rFonts w:ascii="宋体" w:eastAsia="宋体" w:hAnsi="宋体"/>
                <w:lang w:eastAsia="zh-CN"/>
              </w:rPr>
              <w:t>第3章 系统设计</w:t>
            </w:r>
            <w:r>
              <w:tab/>
            </w:r>
            <w:r>
              <w:fldChar w:fldCharType="begin"/>
            </w:r>
            <w:r>
              <w:instrText xml:space="preserve"> PAGEREF _Toc18887 \h </w:instrText>
            </w:r>
            <w:r>
              <w:fldChar w:fldCharType="separate"/>
            </w:r>
            <w:r>
              <w:t>12</w:t>
            </w:r>
            <w:r>
              <w:fldChar w:fldCharType="end"/>
            </w:r>
          </w:hyperlink>
        </w:p>
        <w:p w14:paraId="6ABA81FC" w14:textId="77777777" w:rsidR="00046072" w:rsidRDefault="00000000">
          <w:pPr>
            <w:pStyle w:val="TOC2"/>
            <w:tabs>
              <w:tab w:val="right" w:leader="dot" w:pos="8640"/>
            </w:tabs>
            <w:ind w:left="440"/>
          </w:pPr>
          <w:hyperlink w:anchor="_Toc23343" w:history="1">
            <w:r>
              <w:rPr>
                <w:rFonts w:ascii="宋体" w:eastAsia="宋体" w:hAnsi="宋体"/>
                <w:lang w:eastAsia="zh-CN"/>
              </w:rPr>
              <w:t>3.1 系统功能结构图</w:t>
            </w:r>
            <w:r>
              <w:tab/>
            </w:r>
            <w:r>
              <w:fldChar w:fldCharType="begin"/>
            </w:r>
            <w:r>
              <w:instrText xml:space="preserve"> PAGEREF _Toc23343 \h </w:instrText>
            </w:r>
            <w:r>
              <w:fldChar w:fldCharType="separate"/>
            </w:r>
            <w:r>
              <w:t>12</w:t>
            </w:r>
            <w:r>
              <w:fldChar w:fldCharType="end"/>
            </w:r>
          </w:hyperlink>
        </w:p>
        <w:p w14:paraId="6ABA81FD" w14:textId="77777777" w:rsidR="00046072" w:rsidRDefault="00000000">
          <w:pPr>
            <w:pStyle w:val="TOC2"/>
            <w:tabs>
              <w:tab w:val="right" w:leader="dot" w:pos="8640"/>
            </w:tabs>
            <w:ind w:left="440"/>
          </w:pPr>
          <w:hyperlink w:anchor="_Toc16878" w:history="1">
            <w:r>
              <w:rPr>
                <w:rFonts w:ascii="宋体" w:eastAsia="宋体" w:hAnsi="宋体"/>
                <w:lang w:eastAsia="zh-CN"/>
              </w:rPr>
              <w:t>3.2 概念结构设计（E</w:t>
            </w:r>
            <w:r>
              <w:rPr>
                <w:rFonts w:ascii="宋体" w:eastAsia="宋体" w:hAnsi="宋体" w:hint="eastAsia"/>
                <w:lang w:eastAsia="zh-CN"/>
              </w:rPr>
              <w:t>-</w:t>
            </w:r>
            <w:r>
              <w:rPr>
                <w:rFonts w:ascii="宋体" w:eastAsia="宋体" w:hAnsi="宋体"/>
                <w:lang w:eastAsia="zh-CN"/>
              </w:rPr>
              <w:t>R图）</w:t>
            </w:r>
            <w:r>
              <w:tab/>
            </w:r>
            <w:r>
              <w:fldChar w:fldCharType="begin"/>
            </w:r>
            <w:r>
              <w:instrText xml:space="preserve"> PAGEREF _Toc16878 \h </w:instrText>
            </w:r>
            <w:r>
              <w:fldChar w:fldCharType="separate"/>
            </w:r>
            <w:r>
              <w:t>13</w:t>
            </w:r>
            <w:r>
              <w:fldChar w:fldCharType="end"/>
            </w:r>
          </w:hyperlink>
        </w:p>
        <w:p w14:paraId="6ABA81FE" w14:textId="77777777" w:rsidR="00046072" w:rsidRDefault="00000000">
          <w:pPr>
            <w:pStyle w:val="TOC2"/>
            <w:tabs>
              <w:tab w:val="right" w:leader="dot" w:pos="8640"/>
            </w:tabs>
            <w:ind w:left="440"/>
          </w:pPr>
          <w:hyperlink w:anchor="_Toc12028" w:history="1">
            <w:r>
              <w:rPr>
                <w:rFonts w:ascii="宋体" w:eastAsia="宋体" w:hAnsi="宋体"/>
              </w:rPr>
              <w:t>3.3 逻辑结构设计</w:t>
            </w:r>
            <w:r>
              <w:tab/>
            </w:r>
            <w:r>
              <w:fldChar w:fldCharType="begin"/>
            </w:r>
            <w:r>
              <w:instrText xml:space="preserve"> PAGEREF _Toc12028 \h </w:instrText>
            </w:r>
            <w:r>
              <w:fldChar w:fldCharType="separate"/>
            </w:r>
            <w:r>
              <w:t>16</w:t>
            </w:r>
            <w:r>
              <w:fldChar w:fldCharType="end"/>
            </w:r>
          </w:hyperlink>
        </w:p>
        <w:p w14:paraId="6ABA81FF" w14:textId="77777777" w:rsidR="00046072" w:rsidRDefault="00000000">
          <w:pPr>
            <w:pStyle w:val="TOC2"/>
            <w:tabs>
              <w:tab w:val="right" w:leader="dot" w:pos="8640"/>
            </w:tabs>
            <w:ind w:left="440"/>
          </w:pPr>
          <w:hyperlink w:anchor="_Toc28000" w:history="1">
            <w:r>
              <w:rPr>
                <w:rFonts w:ascii="宋体" w:eastAsia="宋体" w:hAnsi="宋体"/>
              </w:rPr>
              <w:t>3.4 接口（API）设计</w:t>
            </w:r>
            <w:r>
              <w:tab/>
            </w:r>
            <w:r>
              <w:fldChar w:fldCharType="begin"/>
            </w:r>
            <w:r>
              <w:instrText xml:space="preserve"> PAGEREF _Toc28000 \h </w:instrText>
            </w:r>
            <w:r>
              <w:fldChar w:fldCharType="separate"/>
            </w:r>
            <w:r>
              <w:t>20</w:t>
            </w:r>
            <w:r>
              <w:fldChar w:fldCharType="end"/>
            </w:r>
          </w:hyperlink>
        </w:p>
        <w:p w14:paraId="6ABA8200" w14:textId="77777777" w:rsidR="00046072" w:rsidRDefault="00000000">
          <w:pPr>
            <w:pStyle w:val="TOC1"/>
            <w:tabs>
              <w:tab w:val="right" w:leader="dot" w:pos="8640"/>
            </w:tabs>
          </w:pPr>
          <w:hyperlink w:anchor="_Toc9533" w:history="1">
            <w:r>
              <w:rPr>
                <w:rFonts w:ascii="宋体" w:eastAsia="宋体" w:hAnsi="宋体"/>
                <w:lang w:eastAsia="zh-CN"/>
              </w:rPr>
              <w:t>第4章 系统实现</w:t>
            </w:r>
            <w:r>
              <w:tab/>
            </w:r>
            <w:r>
              <w:fldChar w:fldCharType="begin"/>
            </w:r>
            <w:r>
              <w:instrText xml:space="preserve"> PAGEREF _Toc9533 \h </w:instrText>
            </w:r>
            <w:r>
              <w:fldChar w:fldCharType="separate"/>
            </w:r>
            <w:r>
              <w:t>20</w:t>
            </w:r>
            <w:r>
              <w:fldChar w:fldCharType="end"/>
            </w:r>
          </w:hyperlink>
        </w:p>
        <w:p w14:paraId="6ABA8201" w14:textId="77777777" w:rsidR="00046072" w:rsidRDefault="00000000">
          <w:pPr>
            <w:pStyle w:val="TOC2"/>
            <w:tabs>
              <w:tab w:val="right" w:leader="dot" w:pos="8640"/>
            </w:tabs>
            <w:ind w:left="440"/>
          </w:pPr>
          <w:hyperlink w:anchor="_Toc22908" w:history="1">
            <w:r>
              <w:rPr>
                <w:rFonts w:ascii="宋体" w:eastAsia="宋体" w:hAnsi="宋体"/>
                <w:lang w:eastAsia="zh-CN"/>
              </w:rPr>
              <w:t>4.1 关键代码说明</w:t>
            </w:r>
            <w:r>
              <w:tab/>
            </w:r>
            <w:r>
              <w:fldChar w:fldCharType="begin"/>
            </w:r>
            <w:r>
              <w:instrText xml:space="preserve"> PAGEREF _Toc22908 \h </w:instrText>
            </w:r>
            <w:r>
              <w:fldChar w:fldCharType="separate"/>
            </w:r>
            <w:r>
              <w:t>20</w:t>
            </w:r>
            <w:r>
              <w:fldChar w:fldCharType="end"/>
            </w:r>
          </w:hyperlink>
        </w:p>
        <w:p w14:paraId="6ABA8202" w14:textId="77777777" w:rsidR="00046072" w:rsidRDefault="00000000">
          <w:pPr>
            <w:pStyle w:val="TOC2"/>
            <w:tabs>
              <w:tab w:val="right" w:leader="dot" w:pos="8640"/>
            </w:tabs>
            <w:ind w:left="440"/>
          </w:pPr>
          <w:hyperlink w:anchor="_Toc19050" w:history="1">
            <w:r>
              <w:rPr>
                <w:rFonts w:ascii="宋体" w:eastAsia="宋体" w:hAnsi="宋体"/>
                <w:lang w:eastAsia="zh-CN"/>
              </w:rPr>
              <w:t>4.2 界面设计</w:t>
            </w:r>
            <w:r>
              <w:tab/>
            </w:r>
            <w:r>
              <w:fldChar w:fldCharType="begin"/>
            </w:r>
            <w:r>
              <w:instrText xml:space="preserve"> PAGEREF _Toc19050 \h </w:instrText>
            </w:r>
            <w:r>
              <w:fldChar w:fldCharType="separate"/>
            </w:r>
            <w:r>
              <w:t>20</w:t>
            </w:r>
            <w:r>
              <w:fldChar w:fldCharType="end"/>
            </w:r>
          </w:hyperlink>
        </w:p>
        <w:p w14:paraId="6ABA8203" w14:textId="77777777" w:rsidR="00046072" w:rsidRDefault="00000000">
          <w:pPr>
            <w:pStyle w:val="TOC1"/>
            <w:tabs>
              <w:tab w:val="right" w:leader="dot" w:pos="8640"/>
            </w:tabs>
          </w:pPr>
          <w:hyperlink w:anchor="_Toc11019" w:history="1">
            <w:r>
              <w:rPr>
                <w:rFonts w:ascii="宋体" w:eastAsia="宋体" w:hAnsi="宋体"/>
                <w:lang w:eastAsia="zh-CN"/>
              </w:rPr>
              <w:t>第5章 系统测试</w:t>
            </w:r>
            <w:r>
              <w:tab/>
            </w:r>
            <w:r>
              <w:fldChar w:fldCharType="begin"/>
            </w:r>
            <w:r>
              <w:instrText xml:space="preserve"> PAGEREF _Toc11019 \h </w:instrText>
            </w:r>
            <w:r>
              <w:fldChar w:fldCharType="separate"/>
            </w:r>
            <w:r>
              <w:t>20</w:t>
            </w:r>
            <w:r>
              <w:fldChar w:fldCharType="end"/>
            </w:r>
          </w:hyperlink>
        </w:p>
        <w:p w14:paraId="6ABA8204" w14:textId="77777777" w:rsidR="00046072" w:rsidRDefault="00000000">
          <w:pPr>
            <w:pStyle w:val="TOC2"/>
            <w:tabs>
              <w:tab w:val="right" w:leader="dot" w:pos="8640"/>
            </w:tabs>
            <w:ind w:left="440"/>
          </w:pPr>
          <w:hyperlink w:anchor="_Toc6553" w:history="1">
            <w:r>
              <w:rPr>
                <w:rFonts w:ascii="宋体" w:eastAsia="宋体" w:hAnsi="宋体"/>
                <w:lang w:eastAsia="zh-CN"/>
              </w:rPr>
              <w:t>5.1 单元测试记录</w:t>
            </w:r>
            <w:r>
              <w:tab/>
            </w:r>
            <w:r>
              <w:fldChar w:fldCharType="begin"/>
            </w:r>
            <w:r>
              <w:instrText xml:space="preserve"> PAGEREF _Toc6553 \h </w:instrText>
            </w:r>
            <w:r>
              <w:fldChar w:fldCharType="separate"/>
            </w:r>
            <w:r>
              <w:t>20</w:t>
            </w:r>
            <w:r>
              <w:fldChar w:fldCharType="end"/>
            </w:r>
          </w:hyperlink>
        </w:p>
        <w:p w14:paraId="6ABA8205" w14:textId="77777777" w:rsidR="00046072" w:rsidRDefault="00000000">
          <w:pPr>
            <w:pStyle w:val="TOC2"/>
            <w:tabs>
              <w:tab w:val="right" w:leader="dot" w:pos="8640"/>
            </w:tabs>
            <w:ind w:left="440"/>
          </w:pPr>
          <w:hyperlink w:anchor="_Toc23698" w:history="1">
            <w:r>
              <w:rPr>
                <w:rFonts w:ascii="宋体" w:eastAsia="宋体" w:hAnsi="宋体"/>
                <w:lang w:eastAsia="zh-CN"/>
              </w:rPr>
              <w:t>5.2 AI逻辑陷阱审查</w:t>
            </w:r>
            <w:r>
              <w:tab/>
            </w:r>
            <w:r>
              <w:fldChar w:fldCharType="begin"/>
            </w:r>
            <w:r>
              <w:instrText xml:space="preserve"> PAGEREF _Toc23698 \h </w:instrText>
            </w:r>
            <w:r>
              <w:fldChar w:fldCharType="separate"/>
            </w:r>
            <w:r>
              <w:t>20</w:t>
            </w:r>
            <w:r>
              <w:fldChar w:fldCharType="end"/>
            </w:r>
          </w:hyperlink>
        </w:p>
        <w:p w14:paraId="6ABA8206" w14:textId="77777777" w:rsidR="00046072" w:rsidRDefault="00000000">
          <w:pPr>
            <w:pStyle w:val="TOC1"/>
            <w:tabs>
              <w:tab w:val="right" w:leader="dot" w:pos="8640"/>
            </w:tabs>
          </w:pPr>
          <w:hyperlink w:anchor="_Toc26608" w:history="1">
            <w:r>
              <w:rPr>
                <w:rFonts w:ascii="宋体" w:eastAsia="宋体" w:hAnsi="宋体" w:cstheme="majorBidi" w:hint="eastAsia"/>
                <w:bCs/>
                <w:szCs w:val="28"/>
                <w:lang w:eastAsia="zh-CN"/>
              </w:rPr>
              <w:t>第6章 小组分工及总结</w:t>
            </w:r>
            <w:r>
              <w:tab/>
            </w:r>
            <w:r>
              <w:fldChar w:fldCharType="begin"/>
            </w:r>
            <w:r>
              <w:instrText xml:space="preserve"> PAGEREF _Toc26608 \h </w:instrText>
            </w:r>
            <w:r>
              <w:fldChar w:fldCharType="separate"/>
            </w:r>
            <w:r>
              <w:t>21</w:t>
            </w:r>
            <w:r>
              <w:fldChar w:fldCharType="end"/>
            </w:r>
          </w:hyperlink>
        </w:p>
        <w:p w14:paraId="6ABA8207" w14:textId="77777777" w:rsidR="00046072" w:rsidRDefault="00000000">
          <w:pPr>
            <w:pStyle w:val="TOC2"/>
            <w:tabs>
              <w:tab w:val="right" w:leader="dot" w:pos="8640"/>
            </w:tabs>
            <w:ind w:left="440"/>
          </w:pPr>
          <w:hyperlink w:anchor="_Toc2153" w:history="1">
            <w:r>
              <w:rPr>
                <w:rFonts w:ascii="宋体" w:eastAsia="宋体" w:hAnsi="宋体" w:cs="宋体" w:hint="eastAsia"/>
                <w:lang w:eastAsia="zh-CN"/>
              </w:rPr>
              <w:t>6.1小组成员分工</w:t>
            </w:r>
            <w:r>
              <w:tab/>
            </w:r>
            <w:r>
              <w:fldChar w:fldCharType="begin"/>
            </w:r>
            <w:r>
              <w:instrText xml:space="preserve"> PAGEREF _Toc2153 \h </w:instrText>
            </w:r>
            <w:r>
              <w:fldChar w:fldCharType="separate"/>
            </w:r>
            <w:r>
              <w:t>21</w:t>
            </w:r>
            <w:r>
              <w:fldChar w:fldCharType="end"/>
            </w:r>
          </w:hyperlink>
        </w:p>
        <w:p w14:paraId="6ABA8208" w14:textId="77777777" w:rsidR="00046072" w:rsidRDefault="00000000">
          <w:pPr>
            <w:pStyle w:val="TOC2"/>
            <w:tabs>
              <w:tab w:val="right" w:leader="dot" w:pos="8640"/>
            </w:tabs>
            <w:ind w:left="440"/>
          </w:pPr>
          <w:hyperlink w:anchor="_Toc24815" w:history="1">
            <w:r>
              <w:rPr>
                <w:rFonts w:ascii="宋体" w:eastAsia="宋体" w:hAnsi="宋体" w:cs="宋体" w:hint="eastAsia"/>
                <w:bCs/>
                <w:szCs w:val="26"/>
                <w:lang w:eastAsia="zh-CN"/>
              </w:rPr>
              <w:t>6.2团队总结</w:t>
            </w:r>
            <w:r>
              <w:tab/>
            </w:r>
            <w:r>
              <w:fldChar w:fldCharType="begin"/>
            </w:r>
            <w:r>
              <w:instrText xml:space="preserve"> PAGEREF _Toc24815 \h </w:instrText>
            </w:r>
            <w:r>
              <w:fldChar w:fldCharType="separate"/>
            </w:r>
            <w:r>
              <w:t>21</w:t>
            </w:r>
            <w:r>
              <w:fldChar w:fldCharType="end"/>
            </w:r>
          </w:hyperlink>
        </w:p>
        <w:p w14:paraId="6ABA8209" w14:textId="77777777" w:rsidR="00046072" w:rsidRDefault="00000000">
          <w:pPr>
            <w:pStyle w:val="TOC2"/>
            <w:tabs>
              <w:tab w:val="right" w:leader="dot" w:pos="8640"/>
            </w:tabs>
            <w:ind w:left="440"/>
          </w:pPr>
          <w:hyperlink w:anchor="_Toc25720" w:history="1">
            <w:r>
              <w:rPr>
                <w:rFonts w:ascii="宋体" w:eastAsia="宋体" w:hAnsi="宋体" w:cs="宋体" w:hint="eastAsia"/>
                <w:bCs/>
                <w:szCs w:val="26"/>
                <w:lang w:eastAsia="zh-CN"/>
              </w:rPr>
              <w:t>6.3 个人心得体会</w:t>
            </w:r>
            <w:r>
              <w:tab/>
            </w:r>
            <w:r>
              <w:fldChar w:fldCharType="begin"/>
            </w:r>
            <w:r>
              <w:instrText xml:space="preserve"> PAGEREF _Toc25720 \h </w:instrText>
            </w:r>
            <w:r>
              <w:fldChar w:fldCharType="separate"/>
            </w:r>
            <w:r>
              <w:t>21</w:t>
            </w:r>
            <w:r>
              <w:fldChar w:fldCharType="end"/>
            </w:r>
          </w:hyperlink>
        </w:p>
        <w:p w14:paraId="6ABA820A" w14:textId="77777777" w:rsidR="00046072" w:rsidRDefault="00000000">
          <w:pPr>
            <w:pStyle w:val="TOC3"/>
            <w:tabs>
              <w:tab w:val="right" w:leader="dot" w:pos="8640"/>
            </w:tabs>
            <w:ind w:left="880"/>
          </w:pPr>
          <w:hyperlink w:anchor="_Toc16830" w:history="1">
            <w:r>
              <w:rPr>
                <w:rFonts w:ascii="宋体" w:eastAsia="宋体" w:hAnsi="宋体" w:cs="宋体" w:hint="eastAsia"/>
                <w:lang w:eastAsia="zh-CN"/>
              </w:rPr>
              <w:t>6.3.1 靳彩蝶</w:t>
            </w:r>
            <w:r>
              <w:tab/>
            </w:r>
            <w:r>
              <w:fldChar w:fldCharType="begin"/>
            </w:r>
            <w:r>
              <w:instrText xml:space="preserve"> PAGEREF _Toc16830 \h </w:instrText>
            </w:r>
            <w:r>
              <w:fldChar w:fldCharType="separate"/>
            </w:r>
            <w:r>
              <w:t>21</w:t>
            </w:r>
            <w:r>
              <w:fldChar w:fldCharType="end"/>
            </w:r>
          </w:hyperlink>
        </w:p>
        <w:p w14:paraId="6ABA820B" w14:textId="77777777" w:rsidR="00046072" w:rsidRDefault="00000000">
          <w:pPr>
            <w:pStyle w:val="TOC3"/>
            <w:tabs>
              <w:tab w:val="right" w:leader="dot" w:pos="8640"/>
            </w:tabs>
            <w:ind w:left="880"/>
          </w:pPr>
          <w:hyperlink w:anchor="_Toc1208" w:history="1">
            <w:r>
              <w:rPr>
                <w:rFonts w:ascii="宋体" w:eastAsia="宋体" w:hAnsi="宋体" w:cs="宋体" w:hint="eastAsia"/>
                <w:bCs/>
                <w:lang w:eastAsia="zh-CN"/>
              </w:rPr>
              <w:t>6.3.2 孔孜琪</w:t>
            </w:r>
            <w:r>
              <w:tab/>
            </w:r>
            <w:r>
              <w:fldChar w:fldCharType="begin"/>
            </w:r>
            <w:r>
              <w:instrText xml:space="preserve"> PAGEREF _Toc1208 \h </w:instrText>
            </w:r>
            <w:r>
              <w:fldChar w:fldCharType="separate"/>
            </w:r>
            <w:r>
              <w:t>21</w:t>
            </w:r>
            <w:r>
              <w:fldChar w:fldCharType="end"/>
            </w:r>
          </w:hyperlink>
        </w:p>
        <w:p w14:paraId="6ABA820C" w14:textId="77777777" w:rsidR="00046072" w:rsidRDefault="00000000">
          <w:pPr>
            <w:pStyle w:val="TOC3"/>
            <w:tabs>
              <w:tab w:val="right" w:leader="dot" w:pos="8640"/>
            </w:tabs>
            <w:ind w:left="880"/>
          </w:pPr>
          <w:hyperlink w:anchor="_Toc13339" w:history="1">
            <w:r>
              <w:rPr>
                <w:rFonts w:ascii="宋体" w:eastAsia="宋体" w:hAnsi="宋体" w:cs="宋体" w:hint="eastAsia"/>
                <w:bCs/>
                <w:lang w:eastAsia="zh-CN"/>
              </w:rPr>
              <w:t>6.3.3 何欣颖</w:t>
            </w:r>
            <w:r>
              <w:tab/>
            </w:r>
            <w:r>
              <w:fldChar w:fldCharType="begin"/>
            </w:r>
            <w:r>
              <w:instrText xml:space="preserve"> PAGEREF _Toc13339 \h </w:instrText>
            </w:r>
            <w:r>
              <w:fldChar w:fldCharType="separate"/>
            </w:r>
            <w:r>
              <w:t>21</w:t>
            </w:r>
            <w:r>
              <w:fldChar w:fldCharType="end"/>
            </w:r>
          </w:hyperlink>
        </w:p>
        <w:p w14:paraId="6ABA820D" w14:textId="77777777" w:rsidR="00046072" w:rsidRDefault="00000000">
          <w:pPr>
            <w:pStyle w:val="TOC3"/>
            <w:tabs>
              <w:tab w:val="right" w:leader="dot" w:pos="8640"/>
            </w:tabs>
            <w:ind w:left="880"/>
          </w:pPr>
          <w:hyperlink w:anchor="_Toc25328" w:history="1">
            <w:r>
              <w:rPr>
                <w:rFonts w:ascii="宋体" w:eastAsia="宋体" w:hAnsi="宋体" w:cs="宋体" w:hint="eastAsia"/>
                <w:bCs/>
                <w:lang w:eastAsia="zh-CN"/>
              </w:rPr>
              <w:t>6.3.4 何艺</w:t>
            </w:r>
            <w:r>
              <w:tab/>
            </w:r>
            <w:r>
              <w:fldChar w:fldCharType="begin"/>
            </w:r>
            <w:r>
              <w:instrText xml:space="preserve"> PAGEREF _Toc25328 \h </w:instrText>
            </w:r>
            <w:r>
              <w:fldChar w:fldCharType="separate"/>
            </w:r>
            <w:r>
              <w:t>21</w:t>
            </w:r>
            <w:r>
              <w:fldChar w:fldCharType="end"/>
            </w:r>
          </w:hyperlink>
        </w:p>
        <w:p w14:paraId="6ABA820E" w14:textId="77777777" w:rsidR="00046072" w:rsidRDefault="00000000">
          <w:pPr>
            <w:pStyle w:val="TOC3"/>
            <w:tabs>
              <w:tab w:val="right" w:leader="dot" w:pos="8640"/>
            </w:tabs>
            <w:ind w:left="880"/>
          </w:pPr>
          <w:hyperlink w:anchor="_Toc28070" w:history="1">
            <w:r>
              <w:rPr>
                <w:rFonts w:ascii="宋体" w:eastAsia="宋体" w:hAnsi="宋体" w:cs="宋体" w:hint="eastAsia"/>
                <w:bCs/>
                <w:lang w:eastAsia="zh-CN"/>
              </w:rPr>
              <w:t>6.3.5 欧阳雨萱</w:t>
            </w:r>
            <w:r>
              <w:tab/>
            </w:r>
            <w:r>
              <w:fldChar w:fldCharType="begin"/>
            </w:r>
            <w:r>
              <w:instrText xml:space="preserve"> PAGEREF _Toc28070 \h </w:instrText>
            </w:r>
            <w:r>
              <w:fldChar w:fldCharType="separate"/>
            </w:r>
            <w:r>
              <w:t>21</w:t>
            </w:r>
            <w:r>
              <w:fldChar w:fldCharType="end"/>
            </w:r>
          </w:hyperlink>
        </w:p>
        <w:p w14:paraId="6ABA820F" w14:textId="77777777" w:rsidR="00046072" w:rsidRDefault="00000000">
          <w:pPr>
            <w:pStyle w:val="TOC1"/>
            <w:tabs>
              <w:tab w:val="right" w:leader="dot" w:pos="8640"/>
            </w:tabs>
          </w:pPr>
          <w:hyperlink w:anchor="_Toc23890" w:history="1">
            <w:r>
              <w:rPr>
                <w:rFonts w:ascii="宋体" w:eastAsia="宋体" w:hAnsi="宋体"/>
                <w:lang w:eastAsia="zh-CN"/>
              </w:rPr>
              <w:t>参考文献</w:t>
            </w:r>
            <w:r>
              <w:tab/>
            </w:r>
            <w:r>
              <w:fldChar w:fldCharType="begin"/>
            </w:r>
            <w:r>
              <w:instrText xml:space="preserve"> PAGEREF _Toc23890 \h </w:instrText>
            </w:r>
            <w:r>
              <w:fldChar w:fldCharType="separate"/>
            </w:r>
            <w:r>
              <w:t>21</w:t>
            </w:r>
            <w:r>
              <w:fldChar w:fldCharType="end"/>
            </w:r>
          </w:hyperlink>
        </w:p>
        <w:p w14:paraId="6ABA8210" w14:textId="77777777" w:rsidR="00046072" w:rsidRDefault="00000000">
          <w:pPr>
            <w:pStyle w:val="TOC1"/>
            <w:tabs>
              <w:tab w:val="right" w:leader="dot" w:pos="8640"/>
            </w:tabs>
          </w:pPr>
          <w:hyperlink w:anchor="_Toc7833" w:history="1">
            <w:r>
              <w:rPr>
                <w:rFonts w:ascii="宋体" w:eastAsia="宋体" w:hAnsi="宋体"/>
                <w:lang w:eastAsia="zh-CN"/>
              </w:rPr>
              <w:t>附录</w:t>
            </w:r>
            <w:r>
              <w:tab/>
            </w:r>
            <w:r>
              <w:fldChar w:fldCharType="begin"/>
            </w:r>
            <w:r>
              <w:instrText xml:space="preserve"> PAGEREF _Toc7833 \h </w:instrText>
            </w:r>
            <w:r>
              <w:fldChar w:fldCharType="separate"/>
            </w:r>
            <w:r>
              <w:t>21</w:t>
            </w:r>
            <w:r>
              <w:fldChar w:fldCharType="end"/>
            </w:r>
          </w:hyperlink>
        </w:p>
        <w:p w14:paraId="6ABA8211" w14:textId="77777777" w:rsidR="00046072" w:rsidRDefault="00000000">
          <w:pPr>
            <w:rPr>
              <w:rFonts w:ascii="宋体" w:eastAsia="宋体" w:hAnsi="宋体" w:hint="eastAsia"/>
              <w:lang w:eastAsia="zh-CN"/>
            </w:rPr>
          </w:pPr>
          <w:r>
            <w:rPr>
              <w:rFonts w:ascii="宋体" w:eastAsia="宋体" w:hAnsi="宋体" w:hint="eastAsia"/>
              <w:lang w:eastAsia="zh-CN"/>
            </w:rPr>
            <w:fldChar w:fldCharType="end"/>
          </w:r>
        </w:p>
      </w:sdtContent>
    </w:sdt>
    <w:p w14:paraId="6ABA8212" w14:textId="77777777" w:rsidR="00046072" w:rsidRDefault="00046072">
      <w:pPr>
        <w:rPr>
          <w:rFonts w:ascii="宋体" w:eastAsia="宋体" w:hAnsi="宋体" w:hint="eastAsia"/>
          <w:lang w:eastAsia="zh-CN"/>
        </w:rPr>
      </w:pPr>
    </w:p>
    <w:p w14:paraId="6ABA8213" w14:textId="77777777" w:rsidR="00046072" w:rsidRDefault="00000000">
      <w:pPr>
        <w:pStyle w:val="1"/>
        <w:rPr>
          <w:rFonts w:ascii="宋体" w:eastAsia="宋体" w:hAnsi="宋体" w:hint="eastAsia"/>
          <w:color w:val="auto"/>
          <w:sz w:val="36"/>
          <w:szCs w:val="36"/>
          <w:lang w:eastAsia="zh-CN"/>
        </w:rPr>
      </w:pPr>
      <w:bookmarkStart w:id="1" w:name="_Toc601"/>
      <w:r>
        <w:rPr>
          <w:rFonts w:ascii="宋体" w:eastAsia="宋体" w:hAnsi="宋体"/>
          <w:color w:val="auto"/>
          <w:sz w:val="36"/>
          <w:szCs w:val="36"/>
          <w:lang w:eastAsia="zh-CN"/>
        </w:rPr>
        <w:t>前言</w:t>
      </w:r>
      <w:bookmarkEnd w:id="1"/>
    </w:p>
    <w:p w14:paraId="6ABA8214" w14:textId="77777777" w:rsidR="00046072" w:rsidRDefault="00000000">
      <w:pPr>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大模型时代，传统教育正面临深刻的变革。过去"一本教材教所有人"的模式难以满足学生个体差异，而大语言模型（LLM）的出现使得"因材施教"成为可能。本系统通过多智能体架构——意图识别、知识检索、内容生成、质量审核、学习路径规划——构建了一个完整的个性化学习闭环。系统能够根据学生画像动态调整资源难度，基于错题分析实现针对性补强，并通过学习路径规划引导学生系统化学习。这不仅是技术的集成，更是对教育本质的一次探索：让每个学生都能拥有属于自己的 AI 学习伴侣。</w:t>
      </w:r>
    </w:p>
    <w:p w14:paraId="6ABA8215" w14:textId="77777777" w:rsidR="00046072" w:rsidRDefault="00000000">
      <w:pPr>
        <w:pStyle w:val="1"/>
        <w:rPr>
          <w:rFonts w:ascii="宋体" w:eastAsia="宋体" w:hAnsi="宋体" w:hint="eastAsia"/>
          <w:color w:val="auto"/>
          <w:sz w:val="36"/>
          <w:szCs w:val="36"/>
          <w:lang w:eastAsia="zh-CN"/>
        </w:rPr>
      </w:pPr>
      <w:bookmarkStart w:id="2" w:name="_Toc27099"/>
      <w:r>
        <w:rPr>
          <w:rFonts w:ascii="宋体" w:eastAsia="宋体" w:hAnsi="宋体"/>
          <w:color w:val="auto"/>
          <w:sz w:val="36"/>
          <w:szCs w:val="36"/>
          <w:lang w:eastAsia="zh-CN"/>
        </w:rPr>
        <w:lastRenderedPageBreak/>
        <w:t>第1章 概述</w:t>
      </w:r>
      <w:bookmarkEnd w:id="2"/>
    </w:p>
    <w:p w14:paraId="6ABA8216" w14:textId="77777777" w:rsidR="00046072" w:rsidRDefault="00000000">
      <w:pPr>
        <w:pStyle w:val="21"/>
        <w:rPr>
          <w:rFonts w:ascii="宋体" w:eastAsia="宋体" w:hAnsi="宋体" w:hint="eastAsia"/>
          <w:color w:val="auto"/>
          <w:sz w:val="30"/>
          <w:szCs w:val="30"/>
          <w:lang w:eastAsia="zh-CN"/>
        </w:rPr>
      </w:pPr>
      <w:bookmarkStart w:id="3" w:name="_Toc30564"/>
      <w:r>
        <w:rPr>
          <w:rFonts w:ascii="宋体" w:eastAsia="宋体" w:hAnsi="宋体"/>
          <w:color w:val="auto"/>
          <w:sz w:val="30"/>
          <w:szCs w:val="30"/>
          <w:lang w:eastAsia="zh-CN"/>
        </w:rPr>
        <w:t>1.1 项目背景</w:t>
      </w:r>
      <w:bookmarkEnd w:id="3"/>
    </w:p>
    <w:p w14:paraId="6ABA8217"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近年来，以大语言模型（Large Language Model，LLM）为代表的人工智能技术迅速发展，推动了教育数字化向智能化、个性化方向不断迈进。随着 DeepSeek、讯飞星火、通义千问等国产大模型以及 GPT 系列模型的广泛应用，人工智能已经从传统的信息检索工具逐步发展为具备自然语言理解、知识推理、内容生成和智能交互能力的新型学习助手，为高校智慧教育建设提供了新的技术路径。</w:t>
      </w:r>
    </w:p>
    <w:p w14:paraId="6ABA8218"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目前，高等教育正在经历由"数字教育"向"智慧教育"的深刻变革。教育部提出建设智慧教育平台、推进人工智能赋能教育创新，鼓励高校利用人工智能技术提升教学质量，实现"因材施教"。然而，在当前高校课程教学过程中，大多数学习资源仍然存在资源分散、内容同质化严重、缺乏个性化推荐等问题。学生面对大量教材、PPT、视频课程以及在线题库时，很难根据自身学习能力和知识掌握情况快速获取适合自己的学习资源。</w:t>
      </w:r>
    </w:p>
    <w:p w14:paraId="6ABA8219"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传统在线学习平台虽然能够提供大量学习资料，但其资源组织方式主要采用统一推送模式，无法针对不同学生的知识基础、学习能力、学习兴趣及学习目标进行动态调整。例如，在同一门《Python程序设计》课程中，基础较弱的学生更需要概念讲解、动画演示以及基础练习，而基础较好的学生则更希望获得综合案例、项目实践及算法训练。然而目前大多数学习平台仍采用相同的教学内容和统一难度的练习题，导致部分学生学习效率较低，学习积极性下降。</w:t>
      </w:r>
    </w:p>
    <w:p w14:paraId="6ABA821A" w14:textId="77777777" w:rsidR="00046072" w:rsidRDefault="00000000" w:rsidP="00603571">
      <w:pPr>
        <w:ind w:firstLineChars="200" w:firstLine="440"/>
        <w:rPr>
          <w:rFonts w:ascii="宋体" w:eastAsia="宋体" w:hAnsi="宋体" w:hint="eastAsia"/>
          <w:lang w:eastAsia="zh-CN"/>
        </w:rPr>
      </w:pPr>
      <w:r>
        <w:rPr>
          <w:rFonts w:ascii="宋体" w:eastAsia="宋体" w:hAnsi="宋体"/>
          <w:lang w:eastAsia="zh-CN"/>
        </w:rPr>
        <w:t>另一方面，目前市面上的在线题库系统普遍存在以下几个问题：</w:t>
      </w:r>
    </w:p>
    <w:p w14:paraId="6ABA821B" w14:textId="77777777" w:rsidR="00046072" w:rsidRDefault="00000000">
      <w:pPr>
        <w:rPr>
          <w:rFonts w:ascii="宋体" w:eastAsia="宋体" w:hAnsi="宋体" w:hint="eastAsia"/>
          <w:lang w:eastAsia="zh-CN"/>
        </w:rPr>
      </w:pPr>
      <w:r>
        <w:rPr>
          <w:rFonts w:ascii="宋体" w:eastAsia="宋体" w:hAnsi="宋体"/>
          <w:lang w:eastAsia="zh-CN"/>
        </w:rPr>
        <w:t>（1）题目内容同质化严重。大量题目来源固定，缺乏动态生成能力，同一知识点往往只有少量固定题目，学生重复刷题现象明显。</w:t>
      </w:r>
    </w:p>
    <w:p w14:paraId="6ABA821C" w14:textId="77777777" w:rsidR="00046072" w:rsidRDefault="00000000">
      <w:pPr>
        <w:rPr>
          <w:rFonts w:ascii="宋体" w:eastAsia="宋体" w:hAnsi="宋体" w:hint="eastAsia"/>
          <w:lang w:eastAsia="zh-CN"/>
        </w:rPr>
      </w:pPr>
      <w:r>
        <w:rPr>
          <w:rFonts w:ascii="宋体" w:eastAsia="宋体" w:hAnsi="宋体"/>
          <w:lang w:eastAsia="zh-CN"/>
        </w:rPr>
        <w:t>（2）缺乏个性化学习能力。系统通常根据章节进行推荐，无法结合学生历史学习情况、知识掌握程度以及错误记录动态调整学习内容。</w:t>
      </w:r>
    </w:p>
    <w:p w14:paraId="6ABA821D" w14:textId="77777777" w:rsidR="00046072" w:rsidRDefault="00000000">
      <w:pPr>
        <w:rPr>
          <w:rFonts w:ascii="宋体" w:eastAsia="宋体" w:hAnsi="宋体" w:hint="eastAsia"/>
          <w:lang w:eastAsia="zh-CN"/>
        </w:rPr>
      </w:pPr>
      <w:r>
        <w:rPr>
          <w:rFonts w:ascii="宋体" w:eastAsia="宋体" w:hAnsi="宋体"/>
          <w:lang w:eastAsia="zh-CN"/>
        </w:rPr>
        <w:t>（3）资源形式单一。大部分平台主要提供文字形式的学习资料和练习题，缺少思维导图、知识总结、学习路径、案例分析等多样化资源。</w:t>
      </w:r>
    </w:p>
    <w:p w14:paraId="6ABA821E" w14:textId="77777777" w:rsidR="00046072" w:rsidRDefault="00000000">
      <w:pPr>
        <w:rPr>
          <w:rFonts w:ascii="宋体" w:eastAsia="宋体" w:hAnsi="宋体" w:hint="eastAsia"/>
          <w:lang w:eastAsia="zh-CN"/>
        </w:rPr>
      </w:pPr>
      <w:r>
        <w:rPr>
          <w:rFonts w:ascii="宋体" w:eastAsia="宋体" w:hAnsi="宋体"/>
          <w:lang w:eastAsia="zh-CN"/>
        </w:rPr>
        <w:t>（4）反馈机制不足。学生完成练习后，仅能查看正确答案，缺乏针对错误原因、知识漏洞及学习建议的智能分析。</w:t>
      </w:r>
    </w:p>
    <w:p w14:paraId="6ABA821F" w14:textId="77777777" w:rsidR="00046072" w:rsidRDefault="00000000">
      <w:pPr>
        <w:rPr>
          <w:rFonts w:ascii="宋体" w:eastAsia="宋体" w:hAnsi="宋体" w:hint="eastAsia"/>
          <w:lang w:eastAsia="zh-CN"/>
        </w:rPr>
      </w:pPr>
      <w:r>
        <w:rPr>
          <w:rFonts w:ascii="宋体" w:eastAsia="宋体" w:hAnsi="宋体"/>
          <w:lang w:eastAsia="zh-CN"/>
        </w:rPr>
        <w:t>（5）智能程度较低。传统系统主要采用规则匹配和关键词搜索，无法实现真正意义上的自然语言理解和智能问答。</w:t>
      </w:r>
    </w:p>
    <w:p w14:paraId="6ABA8220"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 xml:space="preserve">随着大模型技术的发展，这些问题开始得到有效解决。大模型具备优秀的文本理解、知识推理和内容生成能力，可以根据用户输入自动生成课程讲义、练习题、案例分析、学习总结等多种学习资源。同时，通过结合检索增强生成（Retrieval-Augmented </w:t>
      </w:r>
      <w:r>
        <w:rPr>
          <w:rFonts w:ascii="宋体" w:eastAsia="宋体" w:hAnsi="宋体"/>
          <w:lang w:eastAsia="zh-CN"/>
        </w:rPr>
        <w:lastRenderedPageBreak/>
        <w:t>Generation，RAG）、多智能体协同（Multi-Agent）等技术，可以进一步提升知识准确性和资源生成质量。</w:t>
      </w:r>
    </w:p>
    <w:p w14:paraId="6ABA8221"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多智能体系统作为近年来人工智能的重要研究方向，其核心思想是将复杂任务划分给多个具有不同职责的智能体协同完成。相比传统单一聊天机器人，多智能体系统能够将学习画像分析、资源规划、内容生成、学习路径推荐以及学习效果反馈等任务分别交由不同智能体负责，再通过统一调度完成整个学习流程，不仅提高了系统运行效率，也增强了生成内容的准确性和专业性。</w:t>
      </w:r>
    </w:p>
    <w:p w14:paraId="6ABA8222"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基于上述背景，本项目拟设计并实现一套</w:t>
      </w:r>
      <w:r>
        <w:rPr>
          <w:rFonts w:ascii="宋体" w:eastAsia="宋体" w:hAnsi="宋体"/>
          <w:b/>
          <w:bCs/>
          <w:lang w:eastAsia="zh-CN"/>
        </w:rPr>
        <w:t>基于大模型的个性化学习资源生成与学习多智能体系统</w:t>
      </w:r>
      <w:r>
        <w:rPr>
          <w:rFonts w:ascii="宋体" w:eastAsia="宋体" w:hAnsi="宋体"/>
          <w:lang w:eastAsia="zh-CN"/>
        </w:rPr>
        <w:t>。系统利用 DeepSeek 大语言模型作为核心推理引擎，引入多智能体协同架构，根据学生自然语言输入自动构建学习画像，并结合课程知识库，为学生动态生成符合其学习特点的个性化学习资源，包括专业讲义、知识点总结、客观题、主观题、学习路径以及拓展案例等内容，实现真正意义上的智能学习辅助平台。</w:t>
      </w:r>
    </w:p>
    <w:p w14:paraId="6ABA8223" w14:textId="77777777" w:rsidR="00046072" w:rsidRDefault="00000000">
      <w:pPr>
        <w:pStyle w:val="21"/>
        <w:rPr>
          <w:rFonts w:ascii="宋体" w:eastAsia="宋体" w:hAnsi="宋体" w:hint="eastAsia"/>
          <w:color w:val="auto"/>
          <w:sz w:val="30"/>
          <w:szCs w:val="30"/>
          <w:lang w:eastAsia="zh-CN"/>
        </w:rPr>
      </w:pPr>
      <w:bookmarkStart w:id="4" w:name="_Toc19021"/>
      <w:r>
        <w:rPr>
          <w:rFonts w:ascii="宋体" w:eastAsia="宋体" w:hAnsi="宋体"/>
          <w:color w:val="auto"/>
          <w:sz w:val="30"/>
          <w:szCs w:val="30"/>
          <w:lang w:eastAsia="zh-CN"/>
        </w:rPr>
        <w:t>1.2 编写目的</w:t>
      </w:r>
      <w:bookmarkEnd w:id="4"/>
    </w:p>
    <w:p w14:paraId="6ABA8224"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本项目旨在开发一套面向高校学生的智能学习资源生成平台，充分发挥大语言模型和多智能体技术优势，为学生提供更加智能、高效、个性化的学习支持服务。</w:t>
      </w:r>
    </w:p>
    <w:p w14:paraId="6ABA8225"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传统学习平台更多关注教学资源管理，而本系统更加关注学习过程中的个体差异，通过建立学生学习画像、分析知识掌握情况以及学习偏好，实现学习资源的动态生成与精准推荐，使每位学生均能够获得符合自身特点的学习内容。</w:t>
      </w:r>
    </w:p>
    <w:p w14:paraId="6ABA8226"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本项目主要实现以下目标：</w:t>
      </w:r>
    </w:p>
    <w:p w14:paraId="6ABA8227" w14:textId="77777777" w:rsidR="00046072" w:rsidRDefault="00000000">
      <w:pPr>
        <w:rPr>
          <w:rFonts w:ascii="宋体" w:eastAsia="宋体" w:hAnsi="宋体" w:hint="eastAsia"/>
          <w:lang w:eastAsia="zh-CN"/>
        </w:rPr>
      </w:pPr>
      <w:r>
        <w:rPr>
          <w:rFonts w:ascii="宋体" w:eastAsia="宋体" w:hAnsi="宋体"/>
          <w:lang w:eastAsia="zh-CN"/>
        </w:rPr>
        <w:t>（1）利用自然语言交互方式替代传统复杂问卷，快速构建学生学习画像。</w:t>
      </w:r>
    </w:p>
    <w:p w14:paraId="6ABA8228" w14:textId="77777777" w:rsidR="00046072" w:rsidRDefault="00000000">
      <w:pPr>
        <w:rPr>
          <w:rFonts w:ascii="宋体" w:eastAsia="宋体" w:hAnsi="宋体" w:hint="eastAsia"/>
          <w:lang w:eastAsia="zh-CN"/>
        </w:rPr>
      </w:pPr>
      <w:r>
        <w:rPr>
          <w:rFonts w:ascii="宋体" w:eastAsia="宋体" w:hAnsi="宋体"/>
          <w:lang w:eastAsia="zh-CN"/>
        </w:rPr>
        <w:t>（2）采用多智能体协同架构，实现学习画像分析、资源规划、资源生成、学习反馈等任务分工。</w:t>
      </w:r>
    </w:p>
    <w:p w14:paraId="6ABA8229" w14:textId="77777777" w:rsidR="00046072" w:rsidRDefault="00000000">
      <w:pPr>
        <w:rPr>
          <w:rFonts w:ascii="宋体" w:eastAsia="宋体" w:hAnsi="宋体" w:hint="eastAsia"/>
          <w:lang w:eastAsia="zh-CN"/>
        </w:rPr>
      </w:pPr>
      <w:r>
        <w:rPr>
          <w:rFonts w:ascii="宋体" w:eastAsia="宋体" w:hAnsi="宋体"/>
          <w:lang w:eastAsia="zh-CN"/>
        </w:rPr>
        <w:t>（3）结合 DeepSeek 大模型自动生成课程讲义、练习题、知识总结、学习建议等多种学习资源。</w:t>
      </w:r>
    </w:p>
    <w:p w14:paraId="6ABA822A" w14:textId="77777777" w:rsidR="00046072" w:rsidRDefault="00000000">
      <w:pPr>
        <w:rPr>
          <w:rFonts w:ascii="宋体" w:eastAsia="宋体" w:hAnsi="宋体" w:hint="eastAsia"/>
          <w:lang w:eastAsia="zh-CN"/>
        </w:rPr>
      </w:pPr>
      <w:r>
        <w:rPr>
          <w:rFonts w:ascii="宋体" w:eastAsia="宋体" w:hAnsi="宋体"/>
          <w:lang w:eastAsia="zh-CN"/>
        </w:rPr>
        <w:t>（4）依据学生历史学习记录动态调整资源推荐策略，实现真正意义上的个性化学习。</w:t>
      </w:r>
    </w:p>
    <w:p w14:paraId="6ABA822B" w14:textId="77777777" w:rsidR="00046072" w:rsidRDefault="00000000">
      <w:pPr>
        <w:rPr>
          <w:rFonts w:ascii="宋体" w:eastAsia="宋体" w:hAnsi="宋体" w:hint="eastAsia"/>
          <w:lang w:eastAsia="zh-CN"/>
        </w:rPr>
      </w:pPr>
      <w:r>
        <w:rPr>
          <w:rFonts w:ascii="宋体" w:eastAsia="宋体" w:hAnsi="宋体"/>
          <w:lang w:eastAsia="zh-CN"/>
        </w:rPr>
        <w:t>（5）构建完整的软件系统，包括前端界面、后台服务、多智能体调度、数据库管理以及知识库管理，为高校智慧教育提供可推广的解决方案。</w:t>
      </w:r>
    </w:p>
    <w:p w14:paraId="6ABA822C"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通过本课程设计，不仅能够进一步掌握软件工程开发流程，还能够熟悉当前主流人工智能开发技术，为今后的人工智能应用开发奠定基础。</w:t>
      </w:r>
    </w:p>
    <w:p w14:paraId="6ABA822D" w14:textId="77777777" w:rsidR="00046072" w:rsidRDefault="00000000">
      <w:pPr>
        <w:pStyle w:val="21"/>
        <w:rPr>
          <w:rFonts w:ascii="宋体" w:eastAsia="宋体" w:hAnsi="宋体" w:hint="eastAsia"/>
          <w:color w:val="auto"/>
          <w:sz w:val="30"/>
          <w:szCs w:val="30"/>
          <w:lang w:eastAsia="zh-CN"/>
        </w:rPr>
      </w:pPr>
      <w:bookmarkStart w:id="5" w:name="_Toc18420"/>
      <w:r>
        <w:rPr>
          <w:rFonts w:ascii="宋体" w:eastAsia="宋体" w:hAnsi="宋体"/>
          <w:color w:val="auto"/>
          <w:sz w:val="30"/>
          <w:szCs w:val="30"/>
          <w:lang w:eastAsia="zh-CN"/>
        </w:rPr>
        <w:lastRenderedPageBreak/>
        <w:t>1.3 软件定义</w:t>
      </w:r>
      <w:bookmarkEnd w:id="5"/>
    </w:p>
    <w:p w14:paraId="6ABA822E"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本系统名称为</w:t>
      </w:r>
      <w:r>
        <w:rPr>
          <w:rFonts w:ascii="宋体" w:eastAsia="宋体" w:hAnsi="宋体"/>
          <w:b/>
          <w:bCs/>
          <w:lang w:eastAsia="zh-CN"/>
        </w:rPr>
        <w:t>基于大模型的个性化学习资源生成与学习多智能体系统（Personalized Learning Resource Generation Multi-Agent System，简称 PLR-MAS）</w:t>
      </w:r>
      <w:r>
        <w:rPr>
          <w:rFonts w:ascii="宋体" w:eastAsia="宋体" w:hAnsi="宋体"/>
          <w:lang w:eastAsia="zh-CN"/>
        </w:rPr>
        <w:t>。</w:t>
      </w:r>
    </w:p>
    <w:p w14:paraId="6ABA822F"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系统定位为一款面向高校学生的 AI 智能学习伴侣，其核心目标是利用大语言模型和多智能体技术，为学生提供智能学习支持服务。</w:t>
      </w:r>
    </w:p>
    <w:p w14:paraId="6ABA8230" w14:textId="77777777" w:rsidR="00046072" w:rsidRDefault="00000000">
      <w:pPr>
        <w:rPr>
          <w:rFonts w:ascii="宋体" w:eastAsia="宋体" w:hAnsi="宋体" w:hint="eastAsia"/>
          <w:lang w:eastAsia="zh-CN"/>
        </w:rPr>
      </w:pPr>
      <w:r>
        <w:rPr>
          <w:rFonts w:ascii="宋体" w:eastAsia="宋体" w:hAnsi="宋体"/>
          <w:lang w:eastAsia="zh-CN"/>
        </w:rPr>
        <w:t>系统主要由以下几个核心模块组成：</w:t>
      </w:r>
    </w:p>
    <w:p w14:paraId="6ABA8231" w14:textId="77777777" w:rsidR="00046072" w:rsidRDefault="00000000">
      <w:pPr>
        <w:numPr>
          <w:ilvl w:val="0"/>
          <w:numId w:val="7"/>
        </w:numPr>
        <w:rPr>
          <w:rFonts w:ascii="宋体" w:eastAsia="宋体" w:hAnsi="宋体" w:hint="eastAsia"/>
          <w:lang w:eastAsia="zh-CN"/>
        </w:rPr>
      </w:pPr>
      <w:r>
        <w:rPr>
          <w:rFonts w:ascii="宋体" w:eastAsia="宋体" w:hAnsi="宋体"/>
          <w:lang w:eastAsia="zh-CN"/>
        </w:rPr>
        <w:t xml:space="preserve">用户管理模块 </w:t>
      </w:r>
    </w:p>
    <w:p w14:paraId="6ABA8232" w14:textId="77777777" w:rsidR="00046072" w:rsidRDefault="00000000">
      <w:pPr>
        <w:numPr>
          <w:ilvl w:val="0"/>
          <w:numId w:val="7"/>
        </w:numPr>
        <w:rPr>
          <w:rFonts w:ascii="宋体" w:eastAsia="宋体" w:hAnsi="宋体" w:hint="eastAsia"/>
          <w:lang w:eastAsia="zh-CN"/>
        </w:rPr>
      </w:pPr>
      <w:r>
        <w:rPr>
          <w:rFonts w:ascii="宋体" w:eastAsia="宋体" w:hAnsi="宋体"/>
          <w:lang w:eastAsia="zh-CN"/>
        </w:rPr>
        <w:t xml:space="preserve">多智能体调度模块 </w:t>
      </w:r>
    </w:p>
    <w:p w14:paraId="6ABA8233" w14:textId="77777777" w:rsidR="00046072" w:rsidRDefault="00000000">
      <w:pPr>
        <w:numPr>
          <w:ilvl w:val="0"/>
          <w:numId w:val="7"/>
        </w:numPr>
        <w:rPr>
          <w:rFonts w:ascii="宋体" w:eastAsia="宋体" w:hAnsi="宋体" w:hint="eastAsia"/>
          <w:lang w:eastAsia="zh-CN"/>
        </w:rPr>
      </w:pPr>
      <w:r>
        <w:rPr>
          <w:rFonts w:ascii="宋体" w:eastAsia="宋体" w:hAnsi="宋体"/>
          <w:lang w:eastAsia="zh-CN"/>
        </w:rPr>
        <w:t xml:space="preserve">Prompt模板管理模块 </w:t>
      </w:r>
    </w:p>
    <w:p w14:paraId="6ABA8234" w14:textId="77777777" w:rsidR="00046072" w:rsidRDefault="00000000">
      <w:pPr>
        <w:numPr>
          <w:ilvl w:val="0"/>
          <w:numId w:val="7"/>
        </w:numPr>
        <w:rPr>
          <w:rFonts w:ascii="宋体" w:eastAsia="宋体" w:hAnsi="宋体" w:hint="eastAsia"/>
          <w:lang w:eastAsia="zh-CN"/>
        </w:rPr>
      </w:pPr>
      <w:r>
        <w:rPr>
          <w:rFonts w:ascii="宋体" w:eastAsia="宋体" w:hAnsi="宋体"/>
          <w:lang w:eastAsia="zh-CN"/>
        </w:rPr>
        <w:t>资源生成</w:t>
      </w:r>
      <w:r>
        <w:rPr>
          <w:rFonts w:ascii="宋体" w:eastAsia="宋体" w:hAnsi="宋体" w:hint="eastAsia"/>
          <w:lang w:eastAsia="zh-CN"/>
        </w:rPr>
        <w:t>与展示</w:t>
      </w:r>
      <w:r>
        <w:rPr>
          <w:rFonts w:ascii="宋体" w:eastAsia="宋体" w:hAnsi="宋体"/>
          <w:lang w:eastAsia="zh-CN"/>
        </w:rPr>
        <w:t xml:space="preserve">模块 </w:t>
      </w:r>
    </w:p>
    <w:p w14:paraId="6ABA8235" w14:textId="77777777" w:rsidR="00046072" w:rsidRDefault="00000000">
      <w:pPr>
        <w:numPr>
          <w:ilvl w:val="0"/>
          <w:numId w:val="7"/>
        </w:numPr>
        <w:rPr>
          <w:rFonts w:ascii="宋体" w:eastAsia="宋体" w:hAnsi="宋体" w:hint="eastAsia"/>
          <w:lang w:eastAsia="zh-CN"/>
        </w:rPr>
      </w:pPr>
      <w:r>
        <w:rPr>
          <w:rFonts w:ascii="宋体" w:eastAsia="宋体" w:hAnsi="宋体"/>
          <w:lang w:eastAsia="zh-CN"/>
        </w:rPr>
        <w:t>学习</w:t>
      </w:r>
      <w:r>
        <w:rPr>
          <w:rFonts w:ascii="宋体" w:eastAsia="宋体" w:hAnsi="宋体" w:hint="eastAsia"/>
          <w:lang w:eastAsia="zh-CN"/>
        </w:rPr>
        <w:t>追踪</w:t>
      </w:r>
      <w:r>
        <w:rPr>
          <w:rFonts w:ascii="宋体" w:eastAsia="宋体" w:hAnsi="宋体"/>
          <w:lang w:eastAsia="zh-CN"/>
        </w:rPr>
        <w:t xml:space="preserve">模块 </w:t>
      </w:r>
    </w:p>
    <w:p w14:paraId="6ABA8236" w14:textId="77777777" w:rsidR="00046072" w:rsidRDefault="00000000">
      <w:pPr>
        <w:numPr>
          <w:ilvl w:val="0"/>
          <w:numId w:val="7"/>
        </w:numPr>
        <w:rPr>
          <w:rFonts w:ascii="宋体" w:eastAsia="宋体" w:hAnsi="宋体" w:hint="eastAsia"/>
          <w:lang w:eastAsia="zh-CN"/>
        </w:rPr>
      </w:pPr>
      <w:r>
        <w:rPr>
          <w:rFonts w:ascii="宋体" w:eastAsia="宋体" w:hAnsi="宋体"/>
          <w:lang w:eastAsia="zh-CN"/>
        </w:rPr>
        <w:t xml:space="preserve">知识库管理模块 </w:t>
      </w:r>
    </w:p>
    <w:p w14:paraId="6ABA8237" w14:textId="77777777" w:rsidR="00046072" w:rsidRDefault="00000000">
      <w:pPr>
        <w:numPr>
          <w:ilvl w:val="0"/>
          <w:numId w:val="7"/>
        </w:numPr>
        <w:rPr>
          <w:rFonts w:ascii="宋体" w:eastAsia="宋体" w:hAnsi="宋体" w:hint="eastAsia"/>
          <w:lang w:eastAsia="zh-CN"/>
        </w:rPr>
      </w:pPr>
      <w:r>
        <w:rPr>
          <w:rFonts w:ascii="宋体" w:eastAsia="宋体" w:hAnsi="宋体"/>
          <w:lang w:eastAsia="zh-CN"/>
        </w:rPr>
        <w:t>反馈优化模块</w:t>
      </w:r>
    </w:p>
    <w:p w14:paraId="6ABA8238"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系统采用"用户—智能体—大模型—知识库"协同工作模式。当用户输入学习需求后，系统首先通过学习画像智能体分析用户需求和学习特征；随后由调度智能体选择适合的资源生成策略；资源生成智能体调用 DeepSeek 大模型生成相应学习内容；反馈智能体根据学习效果持续优化推荐策略，实现学习资源的动态更新和个性化推送。</w:t>
      </w:r>
    </w:p>
    <w:p w14:paraId="6ABA8239"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本系统不仅能够生成客观题、主观题、知识总结等文本资源，还支持 Markdown 格式输出，为后续扩展思维导图、PPT、教学视频等多模态资源奠定基础。</w:t>
      </w:r>
    </w:p>
    <w:p w14:paraId="6ABA823A" w14:textId="77777777" w:rsidR="00046072" w:rsidRDefault="00000000">
      <w:pPr>
        <w:pStyle w:val="21"/>
        <w:rPr>
          <w:rFonts w:ascii="宋体" w:eastAsia="宋体" w:hAnsi="宋体" w:hint="eastAsia"/>
          <w:color w:val="auto"/>
          <w:lang w:eastAsia="zh-CN"/>
        </w:rPr>
      </w:pPr>
      <w:bookmarkStart w:id="6" w:name="_Toc28943"/>
      <w:r>
        <w:rPr>
          <w:rFonts w:ascii="宋体" w:eastAsia="宋体" w:hAnsi="宋体"/>
          <w:color w:val="auto"/>
          <w:lang w:eastAsia="zh-CN"/>
        </w:rPr>
        <w:t>1.4 开发环境</w:t>
      </w:r>
      <w:bookmarkEnd w:id="6"/>
    </w:p>
    <w:p w14:paraId="6ABA823B"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为了保证系统具有良好的开发效率、稳定性以及可扩展性，本项目采用目前较为成熟的前后端分离架构，开发环境配置如下。</w:t>
      </w:r>
    </w:p>
    <w:p w14:paraId="6ABA823C" w14:textId="77777777" w:rsidR="00046072" w:rsidRDefault="00000000">
      <w:pPr>
        <w:outlineLvl w:val="2"/>
        <w:rPr>
          <w:rFonts w:ascii="宋体" w:eastAsia="宋体" w:hAnsi="宋体" w:hint="eastAsia"/>
          <w:b/>
          <w:bCs/>
          <w:lang w:eastAsia="zh-CN"/>
        </w:rPr>
      </w:pPr>
      <w:bookmarkStart w:id="7" w:name="_Toc16376"/>
      <w:r>
        <w:rPr>
          <w:rFonts w:ascii="宋体" w:eastAsia="宋体" w:hAnsi="宋体"/>
          <w:b/>
          <w:bCs/>
          <w:lang w:eastAsia="zh-CN"/>
        </w:rPr>
        <w:t>1.4.1 硬件环境</w:t>
      </w:r>
      <w:bookmarkEnd w:id="7"/>
    </w:p>
    <w:p w14:paraId="6ABA823D" w14:textId="77777777" w:rsidR="00046072" w:rsidRDefault="00000000">
      <w:pPr>
        <w:numPr>
          <w:ilvl w:val="0"/>
          <w:numId w:val="8"/>
        </w:numPr>
        <w:rPr>
          <w:rFonts w:ascii="宋体" w:eastAsia="宋体" w:hAnsi="宋体" w:hint="eastAsia"/>
          <w:lang w:eastAsia="zh-CN"/>
        </w:rPr>
      </w:pPr>
      <w:r>
        <w:rPr>
          <w:rFonts w:ascii="宋体" w:eastAsia="宋体" w:hAnsi="宋体"/>
          <w:lang w:eastAsia="zh-CN"/>
        </w:rPr>
        <w:t xml:space="preserve">CPU：Intel Core i5 及以上 </w:t>
      </w:r>
    </w:p>
    <w:p w14:paraId="6ABA823E" w14:textId="77777777" w:rsidR="00046072" w:rsidRDefault="00000000">
      <w:pPr>
        <w:numPr>
          <w:ilvl w:val="0"/>
          <w:numId w:val="8"/>
        </w:numPr>
        <w:rPr>
          <w:rFonts w:ascii="宋体" w:eastAsia="宋体" w:hAnsi="宋体" w:hint="eastAsia"/>
          <w:lang w:eastAsia="zh-CN"/>
        </w:rPr>
      </w:pPr>
      <w:r>
        <w:rPr>
          <w:rFonts w:ascii="宋体" w:eastAsia="宋体" w:hAnsi="宋体"/>
          <w:lang w:eastAsia="zh-CN"/>
        </w:rPr>
        <w:t xml:space="preserve">内存：16GB 及以上 </w:t>
      </w:r>
    </w:p>
    <w:p w14:paraId="6ABA823F" w14:textId="77777777" w:rsidR="00046072" w:rsidRDefault="00000000">
      <w:pPr>
        <w:numPr>
          <w:ilvl w:val="0"/>
          <w:numId w:val="8"/>
        </w:numPr>
        <w:rPr>
          <w:rFonts w:ascii="宋体" w:eastAsia="宋体" w:hAnsi="宋体" w:hint="eastAsia"/>
          <w:lang w:eastAsia="zh-CN"/>
        </w:rPr>
      </w:pPr>
      <w:r>
        <w:rPr>
          <w:rFonts w:ascii="宋体" w:eastAsia="宋体" w:hAnsi="宋体"/>
          <w:lang w:eastAsia="zh-CN"/>
        </w:rPr>
        <w:t xml:space="preserve">硬盘：512GB SSD </w:t>
      </w:r>
    </w:p>
    <w:p w14:paraId="6ABA8240" w14:textId="77777777" w:rsidR="00046072" w:rsidRDefault="00000000">
      <w:pPr>
        <w:numPr>
          <w:ilvl w:val="0"/>
          <w:numId w:val="8"/>
        </w:numPr>
        <w:rPr>
          <w:rFonts w:ascii="宋体" w:eastAsia="宋体" w:hAnsi="宋体" w:hint="eastAsia"/>
          <w:lang w:eastAsia="zh-CN"/>
        </w:rPr>
      </w:pPr>
      <w:r>
        <w:rPr>
          <w:rFonts w:ascii="宋体" w:eastAsia="宋体" w:hAnsi="宋体"/>
          <w:lang w:eastAsia="zh-CN"/>
        </w:rPr>
        <w:t xml:space="preserve">网络：互联网连接 </w:t>
      </w:r>
    </w:p>
    <w:p w14:paraId="6ABA8241" w14:textId="77777777" w:rsidR="00046072" w:rsidRDefault="00000000">
      <w:pPr>
        <w:outlineLvl w:val="2"/>
        <w:rPr>
          <w:rFonts w:ascii="宋体" w:eastAsia="宋体" w:hAnsi="宋体" w:hint="eastAsia"/>
          <w:b/>
          <w:bCs/>
          <w:lang w:eastAsia="zh-CN"/>
        </w:rPr>
      </w:pPr>
      <w:bookmarkStart w:id="8" w:name="_Toc9018"/>
      <w:r>
        <w:rPr>
          <w:rFonts w:ascii="宋体" w:eastAsia="宋体" w:hAnsi="宋体"/>
          <w:b/>
          <w:bCs/>
          <w:lang w:eastAsia="zh-CN"/>
        </w:rPr>
        <w:t>1.4.2 软件环境</w:t>
      </w:r>
      <w:bookmarkEnd w:id="8"/>
    </w:p>
    <w:tbl>
      <w:tblPr>
        <w:tblStyle w:val="af4"/>
        <w:tblW w:w="0" w:type="auto"/>
        <w:tblLook w:val="04A0" w:firstRow="1" w:lastRow="0" w:firstColumn="1" w:lastColumn="0" w:noHBand="0" w:noVBand="1"/>
      </w:tblPr>
      <w:tblGrid>
        <w:gridCol w:w="1809"/>
        <w:gridCol w:w="1843"/>
      </w:tblGrid>
      <w:tr w:rsidR="00046072" w14:paraId="6ABA8244" w14:textId="77777777" w:rsidTr="003A6F04">
        <w:tc>
          <w:tcPr>
            <w:tcW w:w="1809" w:type="dxa"/>
          </w:tcPr>
          <w:p w14:paraId="6ABA8242" w14:textId="77777777" w:rsidR="00046072" w:rsidRDefault="00000000">
            <w:pPr>
              <w:rPr>
                <w:rFonts w:ascii="宋体" w:eastAsia="宋体" w:hAnsi="宋体" w:hint="eastAsia"/>
                <w:b/>
                <w:bCs/>
                <w:lang w:eastAsia="zh-CN"/>
              </w:rPr>
            </w:pPr>
            <w:r>
              <w:rPr>
                <w:rFonts w:ascii="宋体" w:eastAsia="宋体" w:hAnsi="宋体"/>
                <w:b/>
                <w:bCs/>
                <w:lang w:eastAsia="zh-CN"/>
              </w:rPr>
              <w:lastRenderedPageBreak/>
              <w:t>软件</w:t>
            </w:r>
          </w:p>
        </w:tc>
        <w:tc>
          <w:tcPr>
            <w:tcW w:w="1843" w:type="dxa"/>
          </w:tcPr>
          <w:p w14:paraId="6ABA8243" w14:textId="77777777" w:rsidR="00046072" w:rsidRDefault="00000000">
            <w:pPr>
              <w:rPr>
                <w:rFonts w:ascii="宋体" w:eastAsia="宋体" w:hAnsi="宋体" w:hint="eastAsia"/>
                <w:b/>
                <w:bCs/>
                <w:lang w:eastAsia="zh-CN"/>
              </w:rPr>
            </w:pPr>
            <w:r>
              <w:rPr>
                <w:rFonts w:ascii="宋体" w:eastAsia="宋体" w:hAnsi="宋体"/>
                <w:b/>
                <w:bCs/>
                <w:lang w:eastAsia="zh-CN"/>
              </w:rPr>
              <w:t>版本</w:t>
            </w:r>
          </w:p>
        </w:tc>
      </w:tr>
      <w:tr w:rsidR="00046072" w14:paraId="6ABA8247" w14:textId="77777777" w:rsidTr="003A6F04">
        <w:tc>
          <w:tcPr>
            <w:tcW w:w="1809" w:type="dxa"/>
          </w:tcPr>
          <w:p w14:paraId="6ABA8245" w14:textId="77777777" w:rsidR="00046072" w:rsidRDefault="00000000">
            <w:pPr>
              <w:rPr>
                <w:rFonts w:ascii="宋体" w:eastAsia="宋体" w:hAnsi="宋体" w:hint="eastAsia"/>
                <w:lang w:eastAsia="zh-CN"/>
              </w:rPr>
            </w:pPr>
            <w:r>
              <w:rPr>
                <w:rFonts w:ascii="宋体" w:eastAsia="宋体" w:hAnsi="宋体"/>
                <w:lang w:eastAsia="zh-CN"/>
              </w:rPr>
              <w:t>Windows 11</w:t>
            </w:r>
          </w:p>
        </w:tc>
        <w:tc>
          <w:tcPr>
            <w:tcW w:w="1843" w:type="dxa"/>
          </w:tcPr>
          <w:p w14:paraId="6ABA8246" w14:textId="77777777" w:rsidR="00046072" w:rsidRDefault="00000000">
            <w:pPr>
              <w:rPr>
                <w:rFonts w:ascii="宋体" w:eastAsia="宋体" w:hAnsi="宋体" w:hint="eastAsia"/>
                <w:lang w:eastAsia="zh-CN"/>
              </w:rPr>
            </w:pPr>
            <w:r>
              <w:rPr>
                <w:rFonts w:ascii="宋体" w:eastAsia="宋体" w:hAnsi="宋体"/>
                <w:lang w:eastAsia="zh-CN"/>
              </w:rPr>
              <w:t>24H2</w:t>
            </w:r>
          </w:p>
        </w:tc>
      </w:tr>
      <w:tr w:rsidR="00046072" w14:paraId="6ABA824A" w14:textId="77777777" w:rsidTr="003A6F04">
        <w:tc>
          <w:tcPr>
            <w:tcW w:w="1809" w:type="dxa"/>
          </w:tcPr>
          <w:p w14:paraId="6ABA8248" w14:textId="77777777" w:rsidR="00046072" w:rsidRDefault="00000000">
            <w:pPr>
              <w:rPr>
                <w:rFonts w:ascii="宋体" w:eastAsia="宋体" w:hAnsi="宋体" w:hint="eastAsia"/>
                <w:lang w:eastAsia="zh-CN"/>
              </w:rPr>
            </w:pPr>
            <w:r>
              <w:rPr>
                <w:rFonts w:ascii="宋体" w:eastAsia="宋体" w:hAnsi="宋体"/>
                <w:lang w:eastAsia="zh-CN"/>
              </w:rPr>
              <w:t>Python</w:t>
            </w:r>
          </w:p>
        </w:tc>
        <w:tc>
          <w:tcPr>
            <w:tcW w:w="1843" w:type="dxa"/>
          </w:tcPr>
          <w:p w14:paraId="6ABA8249" w14:textId="77777777" w:rsidR="00046072" w:rsidRDefault="00000000">
            <w:pPr>
              <w:rPr>
                <w:rFonts w:ascii="宋体" w:eastAsia="宋体" w:hAnsi="宋体" w:hint="eastAsia"/>
                <w:lang w:eastAsia="zh-CN"/>
              </w:rPr>
            </w:pPr>
            <w:r>
              <w:rPr>
                <w:rFonts w:ascii="宋体" w:eastAsia="宋体" w:hAnsi="宋体"/>
                <w:lang w:eastAsia="zh-CN"/>
              </w:rPr>
              <w:t>3.10</w:t>
            </w:r>
          </w:p>
        </w:tc>
      </w:tr>
      <w:tr w:rsidR="00046072" w14:paraId="6ABA824D" w14:textId="77777777" w:rsidTr="003A6F04">
        <w:tc>
          <w:tcPr>
            <w:tcW w:w="1809" w:type="dxa"/>
          </w:tcPr>
          <w:p w14:paraId="6ABA824B" w14:textId="77777777" w:rsidR="00046072" w:rsidRDefault="00000000">
            <w:pPr>
              <w:rPr>
                <w:rFonts w:ascii="宋体" w:eastAsia="宋体" w:hAnsi="宋体" w:hint="eastAsia"/>
                <w:lang w:eastAsia="zh-CN"/>
              </w:rPr>
            </w:pPr>
            <w:r>
              <w:rPr>
                <w:rFonts w:ascii="宋体" w:eastAsia="宋体" w:hAnsi="宋体"/>
                <w:lang w:eastAsia="zh-CN"/>
              </w:rPr>
              <w:t>Node.js</w:t>
            </w:r>
          </w:p>
        </w:tc>
        <w:tc>
          <w:tcPr>
            <w:tcW w:w="1843" w:type="dxa"/>
          </w:tcPr>
          <w:p w14:paraId="6ABA824C" w14:textId="77777777" w:rsidR="00046072" w:rsidRDefault="00000000">
            <w:pPr>
              <w:rPr>
                <w:rFonts w:ascii="宋体" w:eastAsia="宋体" w:hAnsi="宋体" w:hint="eastAsia"/>
                <w:lang w:eastAsia="zh-CN"/>
              </w:rPr>
            </w:pPr>
            <w:r>
              <w:rPr>
                <w:rFonts w:ascii="宋体" w:eastAsia="宋体" w:hAnsi="宋体"/>
                <w:lang w:eastAsia="zh-CN"/>
              </w:rPr>
              <w:t>20.x</w:t>
            </w:r>
          </w:p>
        </w:tc>
      </w:tr>
      <w:tr w:rsidR="00046072" w14:paraId="6ABA8250" w14:textId="77777777" w:rsidTr="003A6F04">
        <w:tc>
          <w:tcPr>
            <w:tcW w:w="1809" w:type="dxa"/>
          </w:tcPr>
          <w:p w14:paraId="6ABA824E" w14:textId="77777777" w:rsidR="00046072" w:rsidRDefault="00000000">
            <w:pPr>
              <w:rPr>
                <w:rFonts w:ascii="宋体" w:eastAsia="宋体" w:hAnsi="宋体" w:hint="eastAsia"/>
                <w:lang w:eastAsia="zh-CN"/>
              </w:rPr>
            </w:pPr>
            <w:r>
              <w:rPr>
                <w:rFonts w:ascii="宋体" w:eastAsia="宋体" w:hAnsi="宋体"/>
                <w:lang w:eastAsia="zh-CN"/>
              </w:rPr>
              <w:t>MySQL</w:t>
            </w:r>
          </w:p>
        </w:tc>
        <w:tc>
          <w:tcPr>
            <w:tcW w:w="1843" w:type="dxa"/>
          </w:tcPr>
          <w:p w14:paraId="6ABA824F" w14:textId="77777777" w:rsidR="00046072" w:rsidRDefault="00000000">
            <w:pPr>
              <w:rPr>
                <w:rFonts w:ascii="宋体" w:eastAsia="宋体" w:hAnsi="宋体" w:hint="eastAsia"/>
                <w:lang w:eastAsia="zh-CN"/>
              </w:rPr>
            </w:pPr>
            <w:r>
              <w:rPr>
                <w:rFonts w:ascii="宋体" w:eastAsia="宋体" w:hAnsi="宋体"/>
                <w:lang w:eastAsia="zh-CN"/>
              </w:rPr>
              <w:t>8.0</w:t>
            </w:r>
          </w:p>
        </w:tc>
      </w:tr>
      <w:tr w:rsidR="00046072" w14:paraId="6ABA8253" w14:textId="77777777" w:rsidTr="003A6F04">
        <w:tc>
          <w:tcPr>
            <w:tcW w:w="1809" w:type="dxa"/>
          </w:tcPr>
          <w:p w14:paraId="6ABA8251" w14:textId="77777777" w:rsidR="00046072" w:rsidRDefault="00000000">
            <w:pPr>
              <w:rPr>
                <w:rFonts w:ascii="宋体" w:eastAsia="宋体" w:hAnsi="宋体" w:hint="eastAsia"/>
                <w:lang w:eastAsia="zh-CN"/>
              </w:rPr>
            </w:pPr>
            <w:r>
              <w:rPr>
                <w:rFonts w:ascii="宋体" w:eastAsia="宋体" w:hAnsi="宋体"/>
                <w:lang w:eastAsia="zh-CN"/>
              </w:rPr>
              <w:t>Redis</w:t>
            </w:r>
          </w:p>
        </w:tc>
        <w:tc>
          <w:tcPr>
            <w:tcW w:w="1843" w:type="dxa"/>
          </w:tcPr>
          <w:p w14:paraId="6ABA8252" w14:textId="77777777" w:rsidR="00046072" w:rsidRDefault="00000000">
            <w:pPr>
              <w:rPr>
                <w:rFonts w:ascii="宋体" w:eastAsia="宋体" w:hAnsi="宋体" w:hint="eastAsia"/>
                <w:lang w:eastAsia="zh-CN"/>
              </w:rPr>
            </w:pPr>
            <w:r>
              <w:rPr>
                <w:rFonts w:ascii="宋体" w:eastAsia="宋体" w:hAnsi="宋体"/>
                <w:lang w:eastAsia="zh-CN"/>
              </w:rPr>
              <w:t>7.x</w:t>
            </w:r>
          </w:p>
        </w:tc>
      </w:tr>
    </w:tbl>
    <w:p w14:paraId="6ABA8254" w14:textId="77777777" w:rsidR="00046072" w:rsidRDefault="00000000">
      <w:pPr>
        <w:outlineLvl w:val="2"/>
        <w:rPr>
          <w:rFonts w:ascii="宋体" w:eastAsia="宋体" w:hAnsi="宋体" w:hint="eastAsia"/>
          <w:b/>
          <w:bCs/>
          <w:lang w:eastAsia="zh-CN"/>
        </w:rPr>
      </w:pPr>
      <w:bookmarkStart w:id="9" w:name="_Toc15729"/>
      <w:r>
        <w:rPr>
          <w:rFonts w:ascii="宋体" w:eastAsia="宋体" w:hAnsi="宋体"/>
          <w:b/>
          <w:bCs/>
          <w:lang w:eastAsia="zh-CN"/>
        </w:rPr>
        <w:t>1.4.3 开发工具</w:t>
      </w:r>
      <w:bookmarkEnd w:id="9"/>
    </w:p>
    <w:tbl>
      <w:tblPr>
        <w:tblStyle w:val="af4"/>
        <w:tblW w:w="0" w:type="auto"/>
        <w:tblLook w:val="04A0" w:firstRow="1" w:lastRow="0" w:firstColumn="1" w:lastColumn="0" w:noHBand="0" w:noVBand="1"/>
      </w:tblPr>
      <w:tblGrid>
        <w:gridCol w:w="2196"/>
        <w:gridCol w:w="1740"/>
      </w:tblGrid>
      <w:tr w:rsidR="00046072" w14:paraId="6ABA8257" w14:textId="77777777">
        <w:tc>
          <w:tcPr>
            <w:tcW w:w="0" w:type="auto"/>
          </w:tcPr>
          <w:p w14:paraId="6ABA8255" w14:textId="77777777" w:rsidR="00046072" w:rsidRDefault="00000000">
            <w:pPr>
              <w:rPr>
                <w:rFonts w:ascii="宋体" w:eastAsia="宋体" w:hAnsi="宋体" w:hint="eastAsia"/>
                <w:b/>
                <w:bCs/>
                <w:lang w:eastAsia="zh-CN"/>
              </w:rPr>
            </w:pPr>
            <w:r>
              <w:rPr>
                <w:rFonts w:ascii="宋体" w:eastAsia="宋体" w:hAnsi="宋体"/>
                <w:b/>
                <w:bCs/>
                <w:lang w:eastAsia="zh-CN"/>
              </w:rPr>
              <w:t>工具</w:t>
            </w:r>
          </w:p>
        </w:tc>
        <w:tc>
          <w:tcPr>
            <w:tcW w:w="1740" w:type="dxa"/>
          </w:tcPr>
          <w:p w14:paraId="6ABA8256" w14:textId="77777777" w:rsidR="00046072" w:rsidRDefault="00000000">
            <w:pPr>
              <w:rPr>
                <w:rFonts w:ascii="宋体" w:eastAsia="宋体" w:hAnsi="宋体" w:hint="eastAsia"/>
                <w:b/>
                <w:bCs/>
                <w:lang w:eastAsia="zh-CN"/>
              </w:rPr>
            </w:pPr>
            <w:r>
              <w:rPr>
                <w:rFonts w:ascii="宋体" w:eastAsia="宋体" w:hAnsi="宋体"/>
                <w:b/>
                <w:bCs/>
                <w:lang w:eastAsia="zh-CN"/>
              </w:rPr>
              <w:t>用途</w:t>
            </w:r>
          </w:p>
        </w:tc>
      </w:tr>
      <w:tr w:rsidR="00046072" w14:paraId="6ABA825A" w14:textId="77777777">
        <w:tc>
          <w:tcPr>
            <w:tcW w:w="0" w:type="auto"/>
          </w:tcPr>
          <w:p w14:paraId="6ABA8258" w14:textId="77777777" w:rsidR="00046072" w:rsidRDefault="00000000">
            <w:pPr>
              <w:rPr>
                <w:rFonts w:ascii="宋体" w:eastAsia="宋体" w:hAnsi="宋体" w:hint="eastAsia"/>
                <w:lang w:eastAsia="zh-CN"/>
              </w:rPr>
            </w:pPr>
            <w:r>
              <w:rPr>
                <w:rFonts w:ascii="宋体" w:eastAsia="宋体" w:hAnsi="宋体"/>
                <w:lang w:eastAsia="zh-CN"/>
              </w:rPr>
              <w:t>Visual Studio Code</w:t>
            </w:r>
          </w:p>
        </w:tc>
        <w:tc>
          <w:tcPr>
            <w:tcW w:w="1740" w:type="dxa"/>
          </w:tcPr>
          <w:p w14:paraId="6ABA8259" w14:textId="77777777" w:rsidR="00046072" w:rsidRDefault="00000000">
            <w:pPr>
              <w:rPr>
                <w:rFonts w:ascii="宋体" w:eastAsia="宋体" w:hAnsi="宋体" w:hint="eastAsia"/>
                <w:lang w:eastAsia="zh-CN"/>
              </w:rPr>
            </w:pPr>
            <w:r>
              <w:rPr>
                <w:rFonts w:ascii="宋体" w:eastAsia="宋体" w:hAnsi="宋体"/>
                <w:lang w:eastAsia="zh-CN"/>
              </w:rPr>
              <w:t>代码开发</w:t>
            </w:r>
          </w:p>
        </w:tc>
      </w:tr>
      <w:tr w:rsidR="00046072" w14:paraId="6ABA825D" w14:textId="77777777">
        <w:tc>
          <w:tcPr>
            <w:tcW w:w="0" w:type="auto"/>
          </w:tcPr>
          <w:p w14:paraId="6ABA825B" w14:textId="77777777" w:rsidR="00046072" w:rsidRDefault="00000000">
            <w:pPr>
              <w:rPr>
                <w:rFonts w:ascii="宋体" w:eastAsia="宋体" w:hAnsi="宋体" w:hint="eastAsia"/>
                <w:lang w:eastAsia="zh-CN"/>
              </w:rPr>
            </w:pPr>
            <w:r>
              <w:rPr>
                <w:rFonts w:ascii="宋体" w:eastAsia="宋体" w:hAnsi="宋体"/>
                <w:lang w:eastAsia="zh-CN"/>
              </w:rPr>
              <w:t>Cursor</w:t>
            </w:r>
          </w:p>
        </w:tc>
        <w:tc>
          <w:tcPr>
            <w:tcW w:w="1740" w:type="dxa"/>
          </w:tcPr>
          <w:p w14:paraId="6ABA825C" w14:textId="77777777" w:rsidR="00046072" w:rsidRDefault="00000000">
            <w:pPr>
              <w:rPr>
                <w:rFonts w:ascii="宋体" w:eastAsia="宋体" w:hAnsi="宋体" w:hint="eastAsia"/>
                <w:lang w:eastAsia="zh-CN"/>
              </w:rPr>
            </w:pPr>
            <w:r>
              <w:rPr>
                <w:rFonts w:ascii="宋体" w:eastAsia="宋体" w:hAnsi="宋体"/>
                <w:lang w:eastAsia="zh-CN"/>
              </w:rPr>
              <w:t>AI辅助编程</w:t>
            </w:r>
          </w:p>
        </w:tc>
      </w:tr>
      <w:tr w:rsidR="00046072" w14:paraId="6ABA8260" w14:textId="77777777">
        <w:tc>
          <w:tcPr>
            <w:tcW w:w="0" w:type="auto"/>
          </w:tcPr>
          <w:p w14:paraId="6ABA825E" w14:textId="77777777" w:rsidR="00046072" w:rsidRDefault="00000000">
            <w:pPr>
              <w:rPr>
                <w:rFonts w:ascii="宋体" w:eastAsia="宋体" w:hAnsi="宋体" w:hint="eastAsia"/>
                <w:lang w:eastAsia="zh-CN"/>
              </w:rPr>
            </w:pPr>
            <w:r>
              <w:rPr>
                <w:rFonts w:ascii="宋体" w:eastAsia="宋体" w:hAnsi="宋体"/>
                <w:lang w:eastAsia="zh-CN"/>
              </w:rPr>
              <w:t>Git</w:t>
            </w:r>
          </w:p>
        </w:tc>
        <w:tc>
          <w:tcPr>
            <w:tcW w:w="1740" w:type="dxa"/>
          </w:tcPr>
          <w:p w14:paraId="6ABA825F" w14:textId="77777777" w:rsidR="00046072" w:rsidRDefault="00000000">
            <w:pPr>
              <w:rPr>
                <w:rFonts w:ascii="宋体" w:eastAsia="宋体" w:hAnsi="宋体" w:hint="eastAsia"/>
                <w:lang w:eastAsia="zh-CN"/>
              </w:rPr>
            </w:pPr>
            <w:r>
              <w:rPr>
                <w:rFonts w:ascii="宋体" w:eastAsia="宋体" w:hAnsi="宋体"/>
                <w:lang w:eastAsia="zh-CN"/>
              </w:rPr>
              <w:t>版本控制</w:t>
            </w:r>
          </w:p>
        </w:tc>
      </w:tr>
      <w:tr w:rsidR="00046072" w14:paraId="6ABA8263" w14:textId="77777777">
        <w:tc>
          <w:tcPr>
            <w:tcW w:w="0" w:type="auto"/>
          </w:tcPr>
          <w:p w14:paraId="6ABA8261" w14:textId="77777777" w:rsidR="00046072" w:rsidRDefault="00000000">
            <w:pPr>
              <w:rPr>
                <w:rFonts w:ascii="宋体" w:eastAsia="宋体" w:hAnsi="宋体" w:hint="eastAsia"/>
                <w:lang w:eastAsia="zh-CN"/>
              </w:rPr>
            </w:pPr>
            <w:r>
              <w:rPr>
                <w:rFonts w:ascii="宋体" w:eastAsia="宋体" w:hAnsi="宋体"/>
                <w:lang w:eastAsia="zh-CN"/>
              </w:rPr>
              <w:t>Postman</w:t>
            </w:r>
          </w:p>
        </w:tc>
        <w:tc>
          <w:tcPr>
            <w:tcW w:w="1740" w:type="dxa"/>
          </w:tcPr>
          <w:p w14:paraId="6ABA8262" w14:textId="77777777" w:rsidR="00046072" w:rsidRDefault="00000000">
            <w:pPr>
              <w:rPr>
                <w:rFonts w:ascii="宋体" w:eastAsia="宋体" w:hAnsi="宋体" w:hint="eastAsia"/>
                <w:lang w:eastAsia="zh-CN"/>
              </w:rPr>
            </w:pPr>
            <w:r>
              <w:rPr>
                <w:rFonts w:ascii="宋体" w:eastAsia="宋体" w:hAnsi="宋体"/>
                <w:lang w:eastAsia="zh-CN"/>
              </w:rPr>
              <w:t>API测试</w:t>
            </w:r>
          </w:p>
        </w:tc>
      </w:tr>
      <w:tr w:rsidR="00046072" w14:paraId="6ABA8266" w14:textId="77777777">
        <w:tc>
          <w:tcPr>
            <w:tcW w:w="0" w:type="auto"/>
          </w:tcPr>
          <w:p w14:paraId="6ABA8264" w14:textId="77777777" w:rsidR="00046072" w:rsidRDefault="00000000">
            <w:pPr>
              <w:rPr>
                <w:rFonts w:ascii="宋体" w:eastAsia="宋体" w:hAnsi="宋体" w:hint="eastAsia"/>
                <w:lang w:eastAsia="zh-CN"/>
              </w:rPr>
            </w:pPr>
            <w:r>
              <w:rPr>
                <w:rFonts w:ascii="宋体" w:eastAsia="宋体" w:hAnsi="宋体"/>
                <w:lang w:eastAsia="zh-CN"/>
              </w:rPr>
              <w:t>Navicat Premium</w:t>
            </w:r>
          </w:p>
        </w:tc>
        <w:tc>
          <w:tcPr>
            <w:tcW w:w="1740" w:type="dxa"/>
          </w:tcPr>
          <w:p w14:paraId="6ABA8265" w14:textId="77777777" w:rsidR="00046072" w:rsidRDefault="00000000">
            <w:pPr>
              <w:rPr>
                <w:rFonts w:ascii="宋体" w:eastAsia="宋体" w:hAnsi="宋体" w:hint="eastAsia"/>
                <w:lang w:eastAsia="zh-CN"/>
              </w:rPr>
            </w:pPr>
            <w:r>
              <w:rPr>
                <w:rFonts w:ascii="宋体" w:eastAsia="宋体" w:hAnsi="宋体"/>
                <w:lang w:eastAsia="zh-CN"/>
              </w:rPr>
              <w:t>数据库管理</w:t>
            </w:r>
          </w:p>
        </w:tc>
      </w:tr>
    </w:tbl>
    <w:p w14:paraId="6ABA8267" w14:textId="77777777" w:rsidR="00046072" w:rsidRDefault="00000000">
      <w:pPr>
        <w:outlineLvl w:val="2"/>
        <w:rPr>
          <w:rFonts w:ascii="宋体" w:eastAsia="宋体" w:hAnsi="宋体" w:hint="eastAsia"/>
          <w:b/>
          <w:bCs/>
          <w:lang w:eastAsia="zh-CN"/>
        </w:rPr>
      </w:pPr>
      <w:bookmarkStart w:id="10" w:name="_Toc18185"/>
      <w:r>
        <w:rPr>
          <w:rFonts w:ascii="宋体" w:eastAsia="宋体" w:hAnsi="宋体"/>
          <w:b/>
          <w:bCs/>
          <w:lang w:eastAsia="zh-CN"/>
        </w:rPr>
        <w:t>1.4.4 系统开发框架</w:t>
      </w:r>
      <w:bookmarkEnd w:id="10"/>
    </w:p>
    <w:p w14:paraId="6ABA8268"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 xml:space="preserve">后端采用 </w:t>
      </w:r>
      <w:r>
        <w:rPr>
          <w:rFonts w:ascii="宋体" w:eastAsia="宋体" w:hAnsi="宋体"/>
          <w:b/>
          <w:bCs/>
          <w:lang w:eastAsia="zh-CN"/>
        </w:rPr>
        <w:t>FastAPI</w:t>
      </w:r>
      <w:r>
        <w:rPr>
          <w:rFonts w:ascii="宋体" w:eastAsia="宋体" w:hAnsi="宋体"/>
          <w:lang w:eastAsia="zh-CN"/>
        </w:rPr>
        <w:t xml:space="preserve"> 框架，负责提供 RESTful API 接口、用户认证、数据库操作及多智能体调度服务；前端采用 </w:t>
      </w:r>
      <w:r>
        <w:rPr>
          <w:rFonts w:ascii="宋体" w:eastAsia="宋体" w:hAnsi="宋体"/>
          <w:b/>
          <w:bCs/>
          <w:lang w:eastAsia="zh-CN"/>
        </w:rPr>
        <w:t>Vue 3 + Element Plus</w:t>
      </w:r>
      <w:r>
        <w:rPr>
          <w:rFonts w:ascii="宋体" w:eastAsia="宋体" w:hAnsi="宋体"/>
          <w:lang w:eastAsia="zh-CN"/>
        </w:rPr>
        <w:t xml:space="preserve"> 构建现代化交互界面，实现流式输出、Markdown 渲染及资源展示。</w:t>
      </w:r>
    </w:p>
    <w:p w14:paraId="6ABA8269"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 xml:space="preserve">AI 能力方面，系统接入 </w:t>
      </w:r>
      <w:r>
        <w:rPr>
          <w:rFonts w:ascii="宋体" w:eastAsia="宋体" w:hAnsi="宋体"/>
          <w:b/>
          <w:bCs/>
          <w:lang w:eastAsia="zh-CN"/>
        </w:rPr>
        <w:t>DeepSeek API</w:t>
      </w:r>
      <w:r>
        <w:rPr>
          <w:rFonts w:ascii="宋体" w:eastAsia="宋体" w:hAnsi="宋体"/>
          <w:lang w:eastAsia="zh-CN"/>
        </w:rPr>
        <w:t xml:space="preserve"> 作为核心大模型，结合 Prompt Engineering 与多智能体协同机制完成学习画像分析、学习资源生成和学习路径规划。</w:t>
      </w:r>
    </w:p>
    <w:p w14:paraId="6ABA826A" w14:textId="77777777" w:rsidR="00046072" w:rsidRDefault="00000000">
      <w:pPr>
        <w:ind w:firstLineChars="200" w:firstLine="440"/>
        <w:rPr>
          <w:rFonts w:ascii="宋体" w:eastAsia="宋体" w:hAnsi="宋体" w:hint="eastAsia"/>
          <w:lang w:eastAsia="zh-CN"/>
        </w:rPr>
      </w:pPr>
      <w:r>
        <w:rPr>
          <w:rFonts w:ascii="宋体" w:eastAsia="宋体" w:hAnsi="宋体"/>
          <w:lang w:eastAsia="zh-CN"/>
        </w:rPr>
        <w:t xml:space="preserve">数据库采用 </w:t>
      </w:r>
      <w:r>
        <w:rPr>
          <w:rFonts w:ascii="宋体" w:eastAsia="宋体" w:hAnsi="宋体"/>
          <w:b/>
          <w:bCs/>
          <w:lang w:eastAsia="zh-CN"/>
        </w:rPr>
        <w:t>MySQL</w:t>
      </w:r>
      <w:r>
        <w:rPr>
          <w:rFonts w:ascii="宋体" w:eastAsia="宋体" w:hAnsi="宋体"/>
          <w:lang w:eastAsia="zh-CN"/>
        </w:rPr>
        <w:t xml:space="preserve"> 存储用户信息、学习记录、生成资源及系统日志；知识库采用向量检索技术（如 FAISS）进行文档索引，为后续 RAG 检索增强提供支持。</w:t>
      </w:r>
    </w:p>
    <w:p w14:paraId="6ABA826B" w14:textId="77777777" w:rsidR="00046072" w:rsidRDefault="00000000">
      <w:pPr>
        <w:pStyle w:val="1"/>
        <w:rPr>
          <w:rFonts w:ascii="宋体" w:eastAsia="宋体" w:hAnsi="宋体" w:hint="eastAsia"/>
          <w:color w:val="auto"/>
          <w:lang w:eastAsia="zh-CN"/>
        </w:rPr>
      </w:pPr>
      <w:bookmarkStart w:id="11" w:name="_Toc29943"/>
      <w:r>
        <w:rPr>
          <w:rFonts w:ascii="宋体" w:eastAsia="宋体" w:hAnsi="宋体"/>
          <w:color w:val="auto"/>
          <w:lang w:eastAsia="zh-CN"/>
        </w:rPr>
        <w:t>第2章 需求分析</w:t>
      </w:r>
      <w:bookmarkEnd w:id="11"/>
    </w:p>
    <w:p w14:paraId="6ABA826C" w14:textId="77777777" w:rsidR="00046072" w:rsidRDefault="00000000">
      <w:pPr>
        <w:pStyle w:val="21"/>
        <w:rPr>
          <w:rFonts w:ascii="宋体" w:eastAsia="宋体" w:hAnsi="宋体" w:hint="eastAsia"/>
          <w:color w:val="auto"/>
          <w:lang w:eastAsia="zh-CN"/>
        </w:rPr>
      </w:pPr>
      <w:bookmarkStart w:id="12" w:name="_Toc20669"/>
      <w:r>
        <w:rPr>
          <w:rFonts w:ascii="宋体" w:eastAsia="宋体" w:hAnsi="宋体"/>
          <w:color w:val="auto"/>
          <w:lang w:eastAsia="zh-CN"/>
        </w:rPr>
        <w:t>2.1 功能需求陈述</w:t>
      </w:r>
      <w:bookmarkEnd w:id="12"/>
    </w:p>
    <w:p w14:paraId="6ABA826D" w14:textId="77777777" w:rsidR="00046072" w:rsidRDefault="00000000">
      <w:pPr>
        <w:rPr>
          <w:rFonts w:ascii="宋体" w:eastAsia="宋体" w:hAnsi="宋体" w:hint="eastAsia"/>
          <w:lang w:eastAsia="zh-CN"/>
        </w:rPr>
      </w:pPr>
      <w:r>
        <w:rPr>
          <w:rFonts w:ascii="宋体" w:eastAsia="宋体" w:hAnsi="宋体" w:hint="eastAsia"/>
          <w:lang w:eastAsia="zh-CN"/>
        </w:rPr>
        <w:t>核心功能：</w:t>
      </w:r>
    </w:p>
    <w:p w14:paraId="6ABA826E" w14:textId="77777777" w:rsidR="00046072" w:rsidRDefault="00000000">
      <w:pPr>
        <w:rPr>
          <w:rFonts w:ascii="宋体" w:eastAsia="宋体" w:hAnsi="宋体" w:hint="eastAsia"/>
          <w:lang w:eastAsia="zh-CN"/>
        </w:rPr>
      </w:pPr>
      <w:r>
        <w:rPr>
          <w:rFonts w:ascii="宋体" w:eastAsia="宋体" w:hAnsi="宋体" w:hint="eastAsia"/>
          <w:lang w:eastAsia="zh-CN"/>
        </w:rPr>
        <w:t>1. 自然语言输入生成学习资源</w:t>
      </w:r>
    </w:p>
    <w:p w14:paraId="6ABA826F" w14:textId="77777777" w:rsidR="00046072" w:rsidRDefault="00000000">
      <w:pPr>
        <w:rPr>
          <w:rFonts w:ascii="宋体" w:eastAsia="宋体" w:hAnsi="宋体" w:hint="eastAsia"/>
          <w:lang w:eastAsia="zh-CN"/>
        </w:rPr>
      </w:pPr>
      <w:r>
        <w:rPr>
          <w:rFonts w:ascii="宋体" w:eastAsia="宋体" w:hAnsi="宋体" w:hint="eastAsia"/>
          <w:lang w:eastAsia="zh-CN"/>
        </w:rPr>
        <w:lastRenderedPageBreak/>
        <w:t xml:space="preserve">   - 学生通过自然语言描述需求（如"出 5 道关于列表推导式的题"）</w:t>
      </w:r>
    </w:p>
    <w:p w14:paraId="6ABA8270" w14:textId="77777777" w:rsidR="00046072" w:rsidRDefault="00000000">
      <w:pPr>
        <w:rPr>
          <w:rFonts w:ascii="宋体" w:eastAsia="宋体" w:hAnsi="宋体" w:hint="eastAsia"/>
          <w:lang w:eastAsia="zh-CN"/>
        </w:rPr>
      </w:pPr>
      <w:r>
        <w:rPr>
          <w:rFonts w:ascii="宋体" w:eastAsia="宋体" w:hAnsi="宋体" w:hint="eastAsia"/>
          <w:lang w:eastAsia="zh-CN"/>
        </w:rPr>
        <w:t xml:space="preserve">   - 系统自动识别任务类型（出题/讲解/规划路径）</w:t>
      </w:r>
    </w:p>
    <w:p w14:paraId="6ABA8271" w14:textId="77777777" w:rsidR="00046072" w:rsidRDefault="00000000">
      <w:pPr>
        <w:rPr>
          <w:rFonts w:ascii="宋体" w:eastAsia="宋体" w:hAnsi="宋体" w:hint="eastAsia"/>
          <w:lang w:eastAsia="zh-CN"/>
        </w:rPr>
      </w:pPr>
      <w:r>
        <w:rPr>
          <w:rFonts w:ascii="宋体" w:eastAsia="宋体" w:hAnsi="宋体" w:hint="eastAsia"/>
          <w:lang w:eastAsia="zh-CN"/>
        </w:rPr>
        <w:t xml:space="preserve">   - 生成对应的学习资源（习题/讲义/代码示例）</w:t>
      </w:r>
    </w:p>
    <w:p w14:paraId="6ABA8272" w14:textId="77777777" w:rsidR="00046072" w:rsidRDefault="00000000">
      <w:pPr>
        <w:rPr>
          <w:rFonts w:ascii="宋体" w:eastAsia="宋体" w:hAnsi="宋体" w:hint="eastAsia"/>
          <w:lang w:eastAsia="zh-CN"/>
        </w:rPr>
      </w:pPr>
      <w:r>
        <w:rPr>
          <w:rFonts w:ascii="宋体" w:eastAsia="宋体" w:hAnsi="宋体" w:hint="eastAsia"/>
          <w:lang w:eastAsia="zh-CN"/>
        </w:rPr>
        <w:t>2. 个性化难度适配</w:t>
      </w:r>
    </w:p>
    <w:p w14:paraId="6ABA8273" w14:textId="77777777" w:rsidR="00046072" w:rsidRDefault="00000000">
      <w:pPr>
        <w:rPr>
          <w:rFonts w:ascii="宋体" w:eastAsia="宋体" w:hAnsi="宋体" w:hint="eastAsia"/>
          <w:lang w:eastAsia="zh-CN"/>
        </w:rPr>
      </w:pPr>
      <w:r>
        <w:rPr>
          <w:rFonts w:ascii="宋体" w:eastAsia="宋体" w:hAnsi="宋体" w:hint="eastAsia"/>
          <w:lang w:eastAsia="zh-CN"/>
        </w:rPr>
        <w:t xml:space="preserve">   - 系统通过学生画像记录每个知识点的掌握程度</w:t>
      </w:r>
    </w:p>
    <w:p w14:paraId="6ABA8274" w14:textId="77777777" w:rsidR="00046072" w:rsidRDefault="00000000">
      <w:pPr>
        <w:rPr>
          <w:rFonts w:ascii="宋体" w:eastAsia="宋体" w:hAnsi="宋体" w:hint="eastAsia"/>
          <w:lang w:eastAsia="zh-CN"/>
        </w:rPr>
      </w:pPr>
      <w:r>
        <w:rPr>
          <w:rFonts w:ascii="宋体" w:eastAsia="宋体" w:hAnsi="宋体" w:hint="eastAsia"/>
          <w:lang w:eastAsia="zh-CN"/>
        </w:rPr>
        <w:t xml:space="preserve">   - 根据历史错题和正确率动态调整后续生成内容的难度</w:t>
      </w:r>
    </w:p>
    <w:p w14:paraId="6ABA8275" w14:textId="77777777" w:rsidR="00046072" w:rsidRDefault="00000000">
      <w:pPr>
        <w:rPr>
          <w:rFonts w:ascii="宋体" w:eastAsia="宋体" w:hAnsi="宋体" w:hint="eastAsia"/>
          <w:lang w:eastAsia="zh-CN"/>
        </w:rPr>
      </w:pPr>
      <w:r>
        <w:rPr>
          <w:rFonts w:ascii="宋体" w:eastAsia="宋体" w:hAnsi="宋体" w:hint="eastAsia"/>
          <w:lang w:eastAsia="zh-CN"/>
        </w:rPr>
        <w:t xml:space="preserve">   - 正确率低于 60% 的知识点自动标记为"待复习"</w:t>
      </w:r>
    </w:p>
    <w:p w14:paraId="6ABA8276" w14:textId="77777777" w:rsidR="00046072" w:rsidRDefault="00000000">
      <w:pPr>
        <w:rPr>
          <w:rFonts w:ascii="宋体" w:eastAsia="宋体" w:hAnsi="宋体" w:hint="eastAsia"/>
          <w:lang w:eastAsia="zh-CN"/>
        </w:rPr>
      </w:pPr>
      <w:r>
        <w:rPr>
          <w:rFonts w:ascii="宋体" w:eastAsia="宋体" w:hAnsi="宋体" w:hint="eastAsia"/>
          <w:lang w:eastAsia="zh-CN"/>
        </w:rPr>
        <w:t>3. 多模态资源展示与交互</w:t>
      </w:r>
    </w:p>
    <w:p w14:paraId="6ABA8277" w14:textId="77777777" w:rsidR="00046072" w:rsidRDefault="00000000">
      <w:pPr>
        <w:rPr>
          <w:rFonts w:ascii="宋体" w:eastAsia="宋体" w:hAnsi="宋体" w:hint="eastAsia"/>
          <w:lang w:eastAsia="zh-CN"/>
        </w:rPr>
      </w:pPr>
      <w:r>
        <w:rPr>
          <w:rFonts w:ascii="宋体" w:eastAsia="宋体" w:hAnsi="宋体" w:hint="eastAsia"/>
          <w:lang w:eastAsia="zh-CN"/>
        </w:rPr>
        <w:t xml:space="preserve">   - 支持 Markdown 格式富文本渲染</w:t>
      </w:r>
    </w:p>
    <w:p w14:paraId="6ABA8278" w14:textId="77777777" w:rsidR="00046072" w:rsidRDefault="00000000">
      <w:pPr>
        <w:rPr>
          <w:rFonts w:ascii="宋体" w:eastAsia="宋体" w:hAnsi="宋体" w:hint="eastAsia"/>
          <w:lang w:eastAsia="zh-CN"/>
        </w:rPr>
      </w:pPr>
      <w:r>
        <w:rPr>
          <w:rFonts w:ascii="宋体" w:eastAsia="宋体" w:hAnsi="宋体" w:hint="eastAsia"/>
          <w:lang w:eastAsia="zh-CN"/>
        </w:rPr>
        <w:t xml:space="preserve">   - 支持代码语法高亮</w:t>
      </w:r>
    </w:p>
    <w:p w14:paraId="6ABA8279" w14:textId="77777777" w:rsidR="00046072" w:rsidRDefault="00000000">
      <w:pPr>
        <w:rPr>
          <w:rFonts w:ascii="宋体" w:eastAsia="宋体" w:hAnsi="宋体" w:hint="eastAsia"/>
          <w:lang w:eastAsia="zh-CN"/>
        </w:rPr>
      </w:pPr>
      <w:r>
        <w:rPr>
          <w:rFonts w:ascii="宋体" w:eastAsia="宋体" w:hAnsi="宋体" w:hint="eastAsia"/>
          <w:lang w:eastAsia="zh-CN"/>
        </w:rPr>
        <w:t xml:space="preserve">   - 支持 LaTeX 公式渲染</w:t>
      </w:r>
    </w:p>
    <w:p w14:paraId="6ABA827A" w14:textId="77777777" w:rsidR="00046072" w:rsidRDefault="00000000">
      <w:pPr>
        <w:rPr>
          <w:rFonts w:ascii="宋体" w:eastAsia="宋体" w:hAnsi="宋体" w:hint="eastAsia"/>
          <w:lang w:eastAsia="zh-CN"/>
        </w:rPr>
      </w:pPr>
      <w:r>
        <w:rPr>
          <w:rFonts w:ascii="宋体" w:eastAsia="宋体" w:hAnsi="宋体" w:hint="eastAsia"/>
          <w:lang w:eastAsia="zh-CN"/>
        </w:rPr>
        <w:t xml:space="preserve">   - 支持 Mermaid 图表渲染</w:t>
      </w:r>
    </w:p>
    <w:p w14:paraId="6ABA827B" w14:textId="77777777" w:rsidR="00046072" w:rsidRDefault="00000000">
      <w:pPr>
        <w:rPr>
          <w:rFonts w:ascii="宋体" w:eastAsia="宋体" w:hAnsi="宋体" w:hint="eastAsia"/>
          <w:lang w:eastAsia="zh-CN"/>
        </w:rPr>
      </w:pPr>
      <w:r>
        <w:rPr>
          <w:rFonts w:ascii="宋体" w:eastAsia="宋体" w:hAnsi="宋体" w:hint="eastAsia"/>
          <w:lang w:eastAsia="zh-CN"/>
        </w:rPr>
        <w:t xml:space="preserve">   - 支持流式输出（打字机效果）</w:t>
      </w:r>
    </w:p>
    <w:p w14:paraId="6ABA827C" w14:textId="77777777" w:rsidR="00046072" w:rsidRDefault="00000000">
      <w:pPr>
        <w:rPr>
          <w:rFonts w:ascii="宋体" w:eastAsia="宋体" w:hAnsi="宋体" w:hint="eastAsia"/>
          <w:lang w:eastAsia="zh-CN"/>
        </w:rPr>
      </w:pPr>
      <w:r>
        <w:rPr>
          <w:rFonts w:ascii="宋体" w:eastAsia="宋体" w:hAnsi="宋体" w:hint="eastAsia"/>
          <w:lang w:eastAsia="zh-CN"/>
        </w:rPr>
        <w:t>4. 学习路径规划</w:t>
      </w:r>
    </w:p>
    <w:p w14:paraId="6ABA827D" w14:textId="77777777" w:rsidR="00046072" w:rsidRDefault="00000000">
      <w:pPr>
        <w:rPr>
          <w:rFonts w:ascii="宋体" w:eastAsia="宋体" w:hAnsi="宋体" w:hint="eastAsia"/>
          <w:lang w:eastAsia="zh-CN"/>
        </w:rPr>
      </w:pPr>
      <w:r>
        <w:rPr>
          <w:rFonts w:ascii="宋体" w:eastAsia="宋体" w:hAnsi="宋体" w:hint="eastAsia"/>
          <w:lang w:eastAsia="zh-CN"/>
        </w:rPr>
        <w:t xml:space="preserve">   - 根据学生当前水平生成个性化学习路径</w:t>
      </w:r>
    </w:p>
    <w:p w14:paraId="6ABA827E" w14:textId="77777777" w:rsidR="00046072" w:rsidRDefault="00000000">
      <w:pPr>
        <w:rPr>
          <w:rFonts w:ascii="宋体" w:eastAsia="宋体" w:hAnsi="宋体" w:hint="eastAsia"/>
          <w:lang w:eastAsia="zh-CN"/>
        </w:rPr>
      </w:pPr>
      <w:r>
        <w:rPr>
          <w:rFonts w:ascii="宋体" w:eastAsia="宋体" w:hAnsi="宋体" w:hint="eastAsia"/>
          <w:lang w:eastAsia="zh-CN"/>
        </w:rPr>
        <w:t xml:space="preserve">   - 路径节点包含知识点、预估时长、前置依赖</w:t>
      </w:r>
    </w:p>
    <w:p w14:paraId="6ABA827F" w14:textId="77777777" w:rsidR="00046072" w:rsidRDefault="00000000">
      <w:pPr>
        <w:rPr>
          <w:rFonts w:ascii="宋体" w:eastAsia="宋体" w:hAnsi="宋体" w:hint="eastAsia"/>
          <w:lang w:eastAsia="zh-CN"/>
        </w:rPr>
      </w:pPr>
      <w:r>
        <w:rPr>
          <w:rFonts w:ascii="宋体" w:eastAsia="宋体" w:hAnsi="宋体" w:hint="eastAsia"/>
          <w:lang w:eastAsia="zh-CN"/>
        </w:rPr>
        <w:t xml:space="preserve">   - 支持节点完成度追踪</w:t>
      </w:r>
    </w:p>
    <w:p w14:paraId="6ABA8288" w14:textId="77777777" w:rsidR="00046072" w:rsidRDefault="00000000">
      <w:pPr>
        <w:pStyle w:val="21"/>
        <w:rPr>
          <w:rFonts w:ascii="宋体" w:eastAsia="宋体" w:hAnsi="宋体" w:hint="eastAsia"/>
          <w:color w:val="auto"/>
          <w:lang w:eastAsia="zh-CN"/>
        </w:rPr>
      </w:pPr>
      <w:bookmarkStart w:id="13" w:name="_Toc31662"/>
      <w:r>
        <w:rPr>
          <w:rFonts w:ascii="宋体" w:eastAsia="宋体" w:hAnsi="宋体"/>
          <w:color w:val="auto"/>
          <w:lang w:eastAsia="zh-CN"/>
        </w:rPr>
        <w:t>2.2 数据流图（DFD）</w:t>
      </w:r>
      <w:bookmarkEnd w:id="13"/>
    </w:p>
    <w:p w14:paraId="6ABA8289" w14:textId="77777777" w:rsidR="00046072" w:rsidRDefault="00000000">
      <w:pPr>
        <w:rPr>
          <w:rFonts w:ascii="宋体" w:eastAsia="宋体" w:hAnsi="宋体" w:hint="eastAsia"/>
          <w:lang w:eastAsia="zh-CN"/>
        </w:rPr>
      </w:pPr>
      <w:r>
        <w:rPr>
          <w:rFonts w:ascii="宋体" w:eastAsia="宋体" w:hAnsi="宋体"/>
          <w:lang w:eastAsia="zh-CN"/>
        </w:rPr>
        <w:t>顶层图：用户→系统（输入主题</w:t>
      </w:r>
      <w:r>
        <w:rPr>
          <w:rFonts w:ascii="宋体" w:eastAsia="宋体" w:hAnsi="宋体" w:hint="eastAsia"/>
          <w:lang w:eastAsia="zh-CN"/>
        </w:rPr>
        <w:t>/问题/反馈/评分</w:t>
      </w:r>
      <w:r>
        <w:rPr>
          <w:rFonts w:ascii="宋体" w:eastAsia="宋体" w:hAnsi="宋体"/>
          <w:lang w:eastAsia="zh-CN"/>
        </w:rPr>
        <w:t>）→生成资源</w:t>
      </w:r>
      <w:r>
        <w:rPr>
          <w:rFonts w:ascii="宋体" w:eastAsia="宋体" w:hAnsi="宋体" w:hint="eastAsia"/>
          <w:lang w:eastAsia="zh-CN"/>
        </w:rPr>
        <w:t>/回答</w:t>
      </w:r>
      <w:r>
        <w:rPr>
          <w:rFonts w:ascii="宋体" w:eastAsia="宋体" w:hAnsi="宋体"/>
          <w:lang w:eastAsia="zh-CN"/>
        </w:rPr>
        <w:t>→用户。</w:t>
      </w:r>
    </w:p>
    <w:p w14:paraId="3076A4A7" w14:textId="77777777" w:rsidR="004E2AC4" w:rsidRDefault="004E2AC4">
      <w:pPr>
        <w:rPr>
          <w:rFonts w:ascii="宋体" w:eastAsia="宋体" w:hAnsi="宋体"/>
          <w:lang w:eastAsia="zh-CN"/>
        </w:rPr>
      </w:pPr>
      <w:r>
        <w:rPr>
          <w:rFonts w:hint="eastAsia"/>
        </w:rPr>
        <w:object w:dxaOrig="11064" w:dyaOrig="2371" w14:anchorId="33FA3C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65pt;height:92.65pt" o:ole="">
            <v:imagedata r:id="rId10" o:title=""/>
          </v:shape>
          <o:OLEObject Type="Embed" ProgID="Visio.Drawing.15" ShapeID="_x0000_i1025" DrawAspect="Content" ObjectID="_1844532063" r:id="rId11"/>
        </w:object>
      </w:r>
    </w:p>
    <w:p w14:paraId="6ABA828B" w14:textId="50859A20" w:rsidR="00046072" w:rsidRDefault="00000000">
      <w:pPr>
        <w:rPr>
          <w:rFonts w:ascii="宋体" w:eastAsia="宋体" w:hAnsi="宋体" w:hint="eastAsia"/>
          <w:lang w:eastAsia="zh-CN"/>
        </w:rPr>
      </w:pPr>
      <w:r>
        <w:rPr>
          <w:rFonts w:ascii="宋体" w:eastAsia="宋体" w:hAnsi="宋体"/>
          <w:lang w:eastAsia="zh-CN"/>
        </w:rPr>
        <w:br/>
        <w:t>0层图：调度智能体、生成智能体、反馈记录</w:t>
      </w:r>
      <w:r>
        <w:rPr>
          <w:rFonts w:ascii="宋体" w:eastAsia="宋体" w:hAnsi="宋体" w:hint="eastAsia"/>
          <w:lang w:eastAsia="zh-CN"/>
        </w:rPr>
        <w:t>，质量审核，学习路径规划五</w:t>
      </w:r>
      <w:r>
        <w:rPr>
          <w:rFonts w:ascii="宋体" w:eastAsia="宋体" w:hAnsi="宋体"/>
          <w:lang w:eastAsia="zh-CN"/>
        </w:rPr>
        <w:t>个处理过程。</w:t>
      </w:r>
    </w:p>
    <w:p w14:paraId="6ABA828C" w14:textId="0AA7C2A7" w:rsidR="00046072" w:rsidRDefault="00DC3D50">
      <w:pPr>
        <w:rPr>
          <w:rFonts w:ascii="宋体" w:eastAsia="宋体" w:hAnsi="宋体" w:hint="eastAsia"/>
          <w:lang w:eastAsia="zh-CN"/>
        </w:rPr>
      </w:pPr>
      <w:r>
        <w:rPr>
          <w:rFonts w:hint="eastAsia"/>
        </w:rPr>
        <w:object w:dxaOrig="16231" w:dyaOrig="10809" w14:anchorId="09319E06">
          <v:shape id="_x0000_i1027" type="#_x0000_t75" style="width:431.65pt;height:287.65pt" o:ole="">
            <v:imagedata r:id="rId12" o:title=""/>
          </v:shape>
          <o:OLEObject Type="Embed" ProgID="Visio.Drawing.15" ShapeID="_x0000_i1027" DrawAspect="Content" ObjectID="_1844532064" r:id="rId13"/>
        </w:object>
      </w:r>
    </w:p>
    <w:p w14:paraId="6ABA828D" w14:textId="77777777" w:rsidR="00046072" w:rsidRDefault="00000000">
      <w:pPr>
        <w:pStyle w:val="21"/>
        <w:rPr>
          <w:rFonts w:ascii="宋体" w:eastAsia="宋体" w:hAnsi="宋体" w:hint="eastAsia"/>
          <w:color w:val="auto"/>
          <w:lang w:eastAsia="zh-CN"/>
        </w:rPr>
      </w:pPr>
      <w:bookmarkStart w:id="14" w:name="_Toc13120"/>
      <w:r>
        <w:rPr>
          <w:rFonts w:ascii="宋体" w:eastAsia="宋体" w:hAnsi="宋体"/>
          <w:color w:val="auto"/>
          <w:lang w:eastAsia="zh-CN"/>
        </w:rPr>
        <w:t>2.3 数据字典</w:t>
      </w:r>
      <w:bookmarkEnd w:id="14"/>
    </w:p>
    <w:tbl>
      <w:tblPr>
        <w:tblStyle w:val="af4"/>
        <w:tblW w:w="8856" w:type="dxa"/>
        <w:tblLook w:val="04A0" w:firstRow="1" w:lastRow="0" w:firstColumn="1" w:lastColumn="0" w:noHBand="0" w:noVBand="1"/>
      </w:tblPr>
      <w:tblGrid>
        <w:gridCol w:w="540"/>
        <w:gridCol w:w="1260"/>
        <w:gridCol w:w="990"/>
        <w:gridCol w:w="1080"/>
        <w:gridCol w:w="1510"/>
        <w:gridCol w:w="3476"/>
      </w:tblGrid>
      <w:tr w:rsidR="00046072" w14:paraId="6ABA8294" w14:textId="77777777" w:rsidTr="003A6F04">
        <w:trPr>
          <w:trHeight w:val="416"/>
        </w:trPr>
        <w:tc>
          <w:tcPr>
            <w:tcW w:w="541" w:type="dxa"/>
          </w:tcPr>
          <w:p w14:paraId="6ABA828E" w14:textId="77777777" w:rsidR="00046072" w:rsidRDefault="00000000">
            <w:pPr>
              <w:spacing w:line="240" w:lineRule="auto"/>
              <w:rPr>
                <w:b/>
                <w:bCs/>
                <w:sz w:val="18"/>
                <w:szCs w:val="18"/>
              </w:rPr>
            </w:pPr>
            <w:r>
              <w:rPr>
                <w:rFonts w:ascii="宋体" w:eastAsia="宋体" w:hAnsi="宋体" w:cs="宋体"/>
                <w:b/>
                <w:bCs/>
                <w:sz w:val="18"/>
                <w:szCs w:val="18"/>
                <w:lang w:eastAsia="zh-CN" w:bidi="ar"/>
              </w:rPr>
              <w:t>序号</w:t>
            </w:r>
          </w:p>
        </w:tc>
        <w:tc>
          <w:tcPr>
            <w:tcW w:w="1260" w:type="dxa"/>
          </w:tcPr>
          <w:p w14:paraId="6ABA828F" w14:textId="77777777" w:rsidR="00046072" w:rsidRDefault="00000000">
            <w:pPr>
              <w:spacing w:line="240" w:lineRule="auto"/>
              <w:rPr>
                <w:b/>
                <w:bCs/>
                <w:sz w:val="18"/>
                <w:szCs w:val="18"/>
              </w:rPr>
            </w:pPr>
            <w:r>
              <w:rPr>
                <w:rFonts w:ascii="宋体" w:eastAsia="宋体" w:hAnsi="宋体" w:cs="宋体"/>
                <w:b/>
                <w:bCs/>
                <w:sz w:val="18"/>
                <w:szCs w:val="18"/>
                <w:lang w:eastAsia="zh-CN" w:bidi="ar"/>
              </w:rPr>
              <w:t>数据项名称</w:t>
            </w:r>
          </w:p>
        </w:tc>
        <w:tc>
          <w:tcPr>
            <w:tcW w:w="990" w:type="dxa"/>
          </w:tcPr>
          <w:p w14:paraId="6ABA8290" w14:textId="77777777" w:rsidR="00046072" w:rsidRDefault="00000000">
            <w:pPr>
              <w:spacing w:line="240" w:lineRule="auto"/>
              <w:rPr>
                <w:b/>
                <w:bCs/>
                <w:sz w:val="18"/>
                <w:szCs w:val="18"/>
              </w:rPr>
            </w:pPr>
            <w:r>
              <w:rPr>
                <w:rFonts w:ascii="宋体" w:eastAsia="宋体" w:hAnsi="宋体" w:cs="宋体"/>
                <w:b/>
                <w:bCs/>
                <w:sz w:val="18"/>
                <w:szCs w:val="18"/>
                <w:lang w:eastAsia="zh-CN" w:bidi="ar"/>
              </w:rPr>
              <w:t>数据类型</w:t>
            </w:r>
          </w:p>
        </w:tc>
        <w:tc>
          <w:tcPr>
            <w:tcW w:w="1080" w:type="dxa"/>
          </w:tcPr>
          <w:p w14:paraId="6ABA8291" w14:textId="77777777" w:rsidR="00046072" w:rsidRDefault="00000000">
            <w:pPr>
              <w:spacing w:line="240" w:lineRule="auto"/>
              <w:rPr>
                <w:b/>
                <w:bCs/>
                <w:sz w:val="18"/>
                <w:szCs w:val="18"/>
              </w:rPr>
            </w:pPr>
            <w:r>
              <w:rPr>
                <w:rFonts w:ascii="宋体" w:eastAsia="宋体" w:hAnsi="宋体" w:cs="宋体"/>
                <w:b/>
                <w:bCs/>
                <w:sz w:val="18"/>
                <w:szCs w:val="18"/>
                <w:lang w:eastAsia="zh-CN" w:bidi="ar"/>
              </w:rPr>
              <w:t>长度/格式</w:t>
            </w:r>
          </w:p>
        </w:tc>
        <w:tc>
          <w:tcPr>
            <w:tcW w:w="0" w:type="auto"/>
          </w:tcPr>
          <w:p w14:paraId="6ABA8292" w14:textId="77777777" w:rsidR="00046072" w:rsidRDefault="00000000">
            <w:pPr>
              <w:spacing w:line="240" w:lineRule="auto"/>
              <w:rPr>
                <w:b/>
                <w:bCs/>
                <w:sz w:val="18"/>
                <w:szCs w:val="18"/>
              </w:rPr>
            </w:pPr>
            <w:r>
              <w:rPr>
                <w:rFonts w:ascii="宋体" w:eastAsia="宋体" w:hAnsi="宋体" w:cs="宋体"/>
                <w:b/>
                <w:bCs/>
                <w:sz w:val="18"/>
                <w:szCs w:val="18"/>
                <w:lang w:eastAsia="zh-CN" w:bidi="ar"/>
              </w:rPr>
              <w:t>约束条件</w:t>
            </w:r>
          </w:p>
        </w:tc>
        <w:tc>
          <w:tcPr>
            <w:tcW w:w="3476" w:type="dxa"/>
          </w:tcPr>
          <w:p w14:paraId="6ABA8293" w14:textId="77777777" w:rsidR="00046072" w:rsidRDefault="00000000">
            <w:pPr>
              <w:spacing w:line="240" w:lineRule="auto"/>
              <w:rPr>
                <w:b/>
                <w:bCs/>
                <w:sz w:val="18"/>
                <w:szCs w:val="18"/>
              </w:rPr>
            </w:pPr>
            <w:r>
              <w:rPr>
                <w:rFonts w:ascii="宋体" w:eastAsia="宋体" w:hAnsi="宋体" w:cs="宋体"/>
                <w:b/>
                <w:bCs/>
                <w:sz w:val="18"/>
                <w:szCs w:val="18"/>
                <w:lang w:eastAsia="zh-CN" w:bidi="ar"/>
              </w:rPr>
              <w:t>示例值</w:t>
            </w:r>
          </w:p>
        </w:tc>
      </w:tr>
      <w:tr w:rsidR="00046072" w14:paraId="6ABA829B" w14:textId="77777777" w:rsidTr="003A6F04">
        <w:trPr>
          <w:trHeight w:val="378"/>
        </w:trPr>
        <w:tc>
          <w:tcPr>
            <w:tcW w:w="541" w:type="dxa"/>
          </w:tcPr>
          <w:p w14:paraId="6ABA8295" w14:textId="77777777" w:rsidR="00046072" w:rsidRDefault="00000000">
            <w:pPr>
              <w:spacing w:line="240" w:lineRule="auto"/>
              <w:rPr>
                <w:sz w:val="18"/>
                <w:szCs w:val="18"/>
              </w:rPr>
            </w:pPr>
            <w:r>
              <w:rPr>
                <w:rFonts w:ascii="宋体" w:eastAsia="宋体" w:hAnsi="宋体" w:cs="宋体"/>
                <w:sz w:val="18"/>
                <w:szCs w:val="18"/>
                <w:lang w:eastAsia="zh-CN" w:bidi="ar"/>
              </w:rPr>
              <w:t>1</w:t>
            </w:r>
          </w:p>
        </w:tc>
        <w:tc>
          <w:tcPr>
            <w:tcW w:w="1260" w:type="dxa"/>
          </w:tcPr>
          <w:p w14:paraId="6ABA8296" w14:textId="77777777" w:rsidR="00046072" w:rsidRDefault="00000000">
            <w:pPr>
              <w:spacing w:line="240" w:lineRule="auto"/>
              <w:rPr>
                <w:sz w:val="18"/>
                <w:szCs w:val="18"/>
              </w:rPr>
            </w:pPr>
            <w:r>
              <w:rPr>
                <w:rFonts w:ascii="宋体" w:eastAsia="宋体" w:hAnsi="宋体" w:cs="宋体"/>
                <w:sz w:val="18"/>
                <w:szCs w:val="18"/>
                <w:lang w:eastAsia="zh-CN" w:bidi="ar"/>
              </w:rPr>
              <w:t>用户请求 ID</w:t>
            </w:r>
          </w:p>
        </w:tc>
        <w:tc>
          <w:tcPr>
            <w:tcW w:w="990" w:type="dxa"/>
          </w:tcPr>
          <w:p w14:paraId="6ABA8297" w14:textId="77777777" w:rsidR="00046072" w:rsidRDefault="00000000">
            <w:pPr>
              <w:spacing w:line="240" w:lineRule="auto"/>
              <w:rPr>
                <w:sz w:val="18"/>
                <w:szCs w:val="18"/>
              </w:rPr>
            </w:pPr>
            <w:r>
              <w:rPr>
                <w:rFonts w:ascii="宋体" w:eastAsia="宋体" w:hAnsi="宋体" w:cs="宋体"/>
                <w:sz w:val="18"/>
                <w:szCs w:val="18"/>
                <w:lang w:eastAsia="zh-CN" w:bidi="ar"/>
              </w:rPr>
              <w:t>字符串 (UUID)</w:t>
            </w:r>
          </w:p>
        </w:tc>
        <w:tc>
          <w:tcPr>
            <w:tcW w:w="1080" w:type="dxa"/>
          </w:tcPr>
          <w:p w14:paraId="6ABA8298" w14:textId="77777777" w:rsidR="00046072" w:rsidRDefault="00000000">
            <w:pPr>
              <w:spacing w:line="240" w:lineRule="auto"/>
              <w:rPr>
                <w:sz w:val="18"/>
                <w:szCs w:val="18"/>
              </w:rPr>
            </w:pPr>
            <w:r>
              <w:rPr>
                <w:rFonts w:ascii="宋体" w:eastAsia="宋体" w:hAnsi="宋体" w:cs="宋体"/>
                <w:sz w:val="18"/>
                <w:szCs w:val="18"/>
                <w:lang w:eastAsia="zh-CN" w:bidi="ar"/>
              </w:rPr>
              <w:t>36 位</w:t>
            </w:r>
          </w:p>
        </w:tc>
        <w:tc>
          <w:tcPr>
            <w:tcW w:w="0" w:type="auto"/>
          </w:tcPr>
          <w:p w14:paraId="6ABA8299" w14:textId="77777777" w:rsidR="00046072" w:rsidRDefault="00000000">
            <w:pPr>
              <w:spacing w:line="240" w:lineRule="auto"/>
              <w:rPr>
                <w:sz w:val="18"/>
                <w:szCs w:val="18"/>
                <w:lang w:eastAsia="zh-CN"/>
              </w:rPr>
            </w:pPr>
            <w:r>
              <w:rPr>
                <w:rFonts w:ascii="宋体" w:eastAsia="宋体" w:hAnsi="宋体" w:cs="宋体"/>
                <w:sz w:val="18"/>
                <w:szCs w:val="18"/>
                <w:lang w:eastAsia="zh-CN" w:bidi="ar"/>
              </w:rPr>
              <w:t>主键、非空、全局唯一</w:t>
            </w:r>
          </w:p>
        </w:tc>
        <w:tc>
          <w:tcPr>
            <w:tcW w:w="3476" w:type="dxa"/>
          </w:tcPr>
          <w:p w14:paraId="6ABA829A" w14:textId="77777777" w:rsidR="00046072" w:rsidRDefault="00000000">
            <w:pPr>
              <w:spacing w:line="240" w:lineRule="auto"/>
              <w:rPr>
                <w:sz w:val="18"/>
                <w:szCs w:val="18"/>
              </w:rPr>
            </w:pPr>
            <w:r>
              <w:rPr>
                <w:rStyle w:val="HTML"/>
                <w:rFonts w:ascii="宋体" w:eastAsia="宋体" w:hAnsi="宋体" w:cs="宋体"/>
                <w:sz w:val="18"/>
                <w:szCs w:val="18"/>
                <w:lang w:eastAsia="zh-CN" w:bidi="ar"/>
              </w:rPr>
              <w:t>a1b2c3d4-5678-90ef-ghij-klmnopqrstuv</w:t>
            </w:r>
          </w:p>
        </w:tc>
      </w:tr>
      <w:tr w:rsidR="00046072" w14:paraId="6ABA82A2" w14:textId="77777777" w:rsidTr="003A6F04">
        <w:tc>
          <w:tcPr>
            <w:tcW w:w="541" w:type="dxa"/>
          </w:tcPr>
          <w:p w14:paraId="6ABA829C" w14:textId="77777777" w:rsidR="00046072" w:rsidRDefault="00000000">
            <w:pPr>
              <w:spacing w:line="240" w:lineRule="auto"/>
              <w:rPr>
                <w:sz w:val="18"/>
                <w:szCs w:val="18"/>
              </w:rPr>
            </w:pPr>
            <w:r>
              <w:rPr>
                <w:rFonts w:ascii="宋体" w:eastAsia="宋体" w:hAnsi="宋体" w:cs="宋体"/>
                <w:sz w:val="18"/>
                <w:szCs w:val="18"/>
                <w:lang w:eastAsia="zh-CN" w:bidi="ar"/>
              </w:rPr>
              <w:t>2</w:t>
            </w:r>
          </w:p>
        </w:tc>
        <w:tc>
          <w:tcPr>
            <w:tcW w:w="1260" w:type="dxa"/>
          </w:tcPr>
          <w:p w14:paraId="6ABA829D" w14:textId="77777777" w:rsidR="00046072" w:rsidRDefault="00000000">
            <w:pPr>
              <w:spacing w:line="240" w:lineRule="auto"/>
              <w:rPr>
                <w:sz w:val="18"/>
                <w:szCs w:val="18"/>
              </w:rPr>
            </w:pPr>
            <w:r>
              <w:rPr>
                <w:rFonts w:ascii="宋体" w:eastAsia="宋体" w:hAnsi="宋体" w:cs="宋体"/>
                <w:sz w:val="18"/>
                <w:szCs w:val="18"/>
                <w:lang w:eastAsia="zh-CN" w:bidi="ar"/>
              </w:rPr>
              <w:t>学科</w:t>
            </w:r>
          </w:p>
        </w:tc>
        <w:tc>
          <w:tcPr>
            <w:tcW w:w="990" w:type="dxa"/>
          </w:tcPr>
          <w:p w14:paraId="6ABA829E" w14:textId="77777777" w:rsidR="00046072" w:rsidRDefault="00000000">
            <w:pPr>
              <w:spacing w:line="240" w:lineRule="auto"/>
              <w:rPr>
                <w:sz w:val="18"/>
                <w:szCs w:val="18"/>
              </w:rPr>
            </w:pPr>
            <w:r>
              <w:rPr>
                <w:rFonts w:ascii="宋体" w:eastAsia="宋体" w:hAnsi="宋体" w:cs="宋体"/>
                <w:sz w:val="18"/>
                <w:szCs w:val="18"/>
                <w:lang w:eastAsia="zh-CN" w:bidi="ar"/>
              </w:rPr>
              <w:t>字符串</w:t>
            </w:r>
          </w:p>
        </w:tc>
        <w:tc>
          <w:tcPr>
            <w:tcW w:w="1080" w:type="dxa"/>
          </w:tcPr>
          <w:p w14:paraId="6ABA829F" w14:textId="77777777" w:rsidR="00046072" w:rsidRDefault="00000000">
            <w:pPr>
              <w:spacing w:line="240" w:lineRule="auto"/>
              <w:rPr>
                <w:sz w:val="18"/>
                <w:szCs w:val="18"/>
              </w:rPr>
            </w:pPr>
            <w:r>
              <w:rPr>
                <w:rFonts w:ascii="宋体" w:eastAsia="宋体" w:hAnsi="宋体" w:cs="宋体"/>
                <w:sz w:val="18"/>
                <w:szCs w:val="18"/>
                <w:lang w:eastAsia="zh-CN" w:bidi="ar"/>
              </w:rPr>
              <w:t>20 位</w:t>
            </w:r>
          </w:p>
        </w:tc>
        <w:tc>
          <w:tcPr>
            <w:tcW w:w="0" w:type="auto"/>
          </w:tcPr>
          <w:p w14:paraId="6ABA82A0" w14:textId="77777777" w:rsidR="00046072" w:rsidRDefault="00000000">
            <w:pPr>
              <w:spacing w:line="240" w:lineRule="auto"/>
              <w:rPr>
                <w:sz w:val="18"/>
                <w:szCs w:val="18"/>
                <w:lang w:eastAsia="zh-CN"/>
              </w:rPr>
            </w:pPr>
            <w:r>
              <w:rPr>
                <w:rFonts w:ascii="宋体" w:eastAsia="宋体" w:hAnsi="宋体" w:cs="宋体"/>
                <w:sz w:val="18"/>
                <w:szCs w:val="18"/>
                <w:lang w:eastAsia="zh-CN" w:bidi="ar"/>
              </w:rPr>
              <w:t>非空、枚举值：数学 / 物理 / 化学 / 语文 / 英语</w:t>
            </w:r>
          </w:p>
        </w:tc>
        <w:tc>
          <w:tcPr>
            <w:tcW w:w="3476" w:type="dxa"/>
          </w:tcPr>
          <w:p w14:paraId="6ABA82A1" w14:textId="77777777" w:rsidR="00046072" w:rsidRDefault="00000000">
            <w:pPr>
              <w:spacing w:line="240" w:lineRule="auto"/>
              <w:rPr>
                <w:sz w:val="18"/>
                <w:szCs w:val="18"/>
              </w:rPr>
            </w:pPr>
            <w:r>
              <w:rPr>
                <w:rStyle w:val="HTML"/>
                <w:rFonts w:ascii="宋体" w:eastAsia="宋体" w:hAnsi="宋体" w:cs="宋体"/>
                <w:sz w:val="18"/>
                <w:szCs w:val="18"/>
                <w:lang w:eastAsia="zh-CN" w:bidi="ar"/>
              </w:rPr>
              <w:t>数学</w:t>
            </w:r>
          </w:p>
        </w:tc>
      </w:tr>
      <w:tr w:rsidR="00046072" w14:paraId="6ABA82A9" w14:textId="77777777" w:rsidTr="003A6F04">
        <w:tc>
          <w:tcPr>
            <w:tcW w:w="541" w:type="dxa"/>
          </w:tcPr>
          <w:p w14:paraId="6ABA82A3" w14:textId="77777777" w:rsidR="00046072" w:rsidRDefault="00000000">
            <w:pPr>
              <w:spacing w:line="240" w:lineRule="auto"/>
              <w:rPr>
                <w:sz w:val="18"/>
                <w:szCs w:val="18"/>
              </w:rPr>
            </w:pPr>
            <w:r>
              <w:rPr>
                <w:rFonts w:ascii="宋体" w:eastAsia="宋体" w:hAnsi="宋体" w:cs="宋体"/>
                <w:sz w:val="18"/>
                <w:szCs w:val="18"/>
                <w:lang w:eastAsia="zh-CN" w:bidi="ar"/>
              </w:rPr>
              <w:t>3</w:t>
            </w:r>
          </w:p>
        </w:tc>
        <w:tc>
          <w:tcPr>
            <w:tcW w:w="1260" w:type="dxa"/>
          </w:tcPr>
          <w:p w14:paraId="6ABA82A4" w14:textId="77777777" w:rsidR="00046072" w:rsidRDefault="00000000">
            <w:pPr>
              <w:spacing w:line="240" w:lineRule="auto"/>
              <w:rPr>
                <w:sz w:val="18"/>
                <w:szCs w:val="18"/>
              </w:rPr>
            </w:pPr>
            <w:r>
              <w:rPr>
                <w:rFonts w:ascii="宋体" w:eastAsia="宋体" w:hAnsi="宋体" w:cs="宋体"/>
                <w:sz w:val="18"/>
                <w:szCs w:val="18"/>
                <w:lang w:eastAsia="zh-CN" w:bidi="ar"/>
              </w:rPr>
              <w:t>知识点</w:t>
            </w:r>
          </w:p>
        </w:tc>
        <w:tc>
          <w:tcPr>
            <w:tcW w:w="990" w:type="dxa"/>
          </w:tcPr>
          <w:p w14:paraId="6ABA82A5" w14:textId="77777777" w:rsidR="00046072" w:rsidRDefault="00000000">
            <w:pPr>
              <w:spacing w:line="240" w:lineRule="auto"/>
              <w:rPr>
                <w:sz w:val="18"/>
                <w:szCs w:val="18"/>
              </w:rPr>
            </w:pPr>
            <w:r>
              <w:rPr>
                <w:rFonts w:ascii="宋体" w:eastAsia="宋体" w:hAnsi="宋体" w:cs="宋体"/>
                <w:sz w:val="18"/>
                <w:szCs w:val="18"/>
                <w:lang w:eastAsia="zh-CN" w:bidi="ar"/>
              </w:rPr>
              <w:t>字符串</w:t>
            </w:r>
          </w:p>
        </w:tc>
        <w:tc>
          <w:tcPr>
            <w:tcW w:w="1080" w:type="dxa"/>
          </w:tcPr>
          <w:p w14:paraId="6ABA82A6" w14:textId="77777777" w:rsidR="00046072" w:rsidRDefault="00000000">
            <w:pPr>
              <w:spacing w:line="240" w:lineRule="auto"/>
              <w:rPr>
                <w:sz w:val="18"/>
                <w:szCs w:val="18"/>
              </w:rPr>
            </w:pPr>
            <w:r>
              <w:rPr>
                <w:rFonts w:ascii="宋体" w:eastAsia="宋体" w:hAnsi="宋体" w:cs="宋体"/>
                <w:sz w:val="18"/>
                <w:szCs w:val="18"/>
                <w:lang w:eastAsia="zh-CN" w:bidi="ar"/>
              </w:rPr>
              <w:t>100 位</w:t>
            </w:r>
          </w:p>
        </w:tc>
        <w:tc>
          <w:tcPr>
            <w:tcW w:w="0" w:type="auto"/>
          </w:tcPr>
          <w:p w14:paraId="6ABA82A7"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2A8"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高中数学-函数的单调性与极值</w:t>
            </w:r>
          </w:p>
        </w:tc>
      </w:tr>
      <w:tr w:rsidR="00046072" w14:paraId="6ABA82B0" w14:textId="77777777" w:rsidTr="003A6F04">
        <w:tc>
          <w:tcPr>
            <w:tcW w:w="541" w:type="dxa"/>
          </w:tcPr>
          <w:p w14:paraId="6ABA82AA" w14:textId="77777777" w:rsidR="00046072" w:rsidRDefault="00000000">
            <w:pPr>
              <w:spacing w:line="240" w:lineRule="auto"/>
              <w:rPr>
                <w:sz w:val="18"/>
                <w:szCs w:val="18"/>
              </w:rPr>
            </w:pPr>
            <w:r>
              <w:rPr>
                <w:rFonts w:ascii="宋体" w:eastAsia="宋体" w:hAnsi="宋体" w:cs="宋体"/>
                <w:sz w:val="18"/>
                <w:szCs w:val="18"/>
                <w:lang w:eastAsia="zh-CN" w:bidi="ar"/>
              </w:rPr>
              <w:t>4</w:t>
            </w:r>
          </w:p>
        </w:tc>
        <w:tc>
          <w:tcPr>
            <w:tcW w:w="1260" w:type="dxa"/>
          </w:tcPr>
          <w:p w14:paraId="6ABA82AB" w14:textId="77777777" w:rsidR="00046072" w:rsidRDefault="00000000">
            <w:pPr>
              <w:spacing w:line="240" w:lineRule="auto"/>
              <w:rPr>
                <w:sz w:val="18"/>
                <w:szCs w:val="18"/>
              </w:rPr>
            </w:pPr>
            <w:r>
              <w:rPr>
                <w:rFonts w:ascii="宋体" w:eastAsia="宋体" w:hAnsi="宋体" w:cs="宋体"/>
                <w:sz w:val="18"/>
                <w:szCs w:val="18"/>
                <w:lang w:eastAsia="zh-CN" w:bidi="ar"/>
              </w:rPr>
              <w:t>难度系数</w:t>
            </w:r>
          </w:p>
        </w:tc>
        <w:tc>
          <w:tcPr>
            <w:tcW w:w="990" w:type="dxa"/>
          </w:tcPr>
          <w:p w14:paraId="6ABA82AC" w14:textId="77777777" w:rsidR="00046072" w:rsidRDefault="00000000">
            <w:pPr>
              <w:spacing w:line="240" w:lineRule="auto"/>
              <w:rPr>
                <w:sz w:val="18"/>
                <w:szCs w:val="18"/>
              </w:rPr>
            </w:pPr>
            <w:r>
              <w:rPr>
                <w:rFonts w:ascii="宋体" w:eastAsia="宋体" w:hAnsi="宋体" w:cs="宋体"/>
                <w:sz w:val="18"/>
                <w:szCs w:val="18"/>
                <w:lang w:eastAsia="zh-CN" w:bidi="ar"/>
              </w:rPr>
              <w:t>tinyint</w:t>
            </w:r>
          </w:p>
        </w:tc>
        <w:tc>
          <w:tcPr>
            <w:tcW w:w="1080" w:type="dxa"/>
          </w:tcPr>
          <w:p w14:paraId="6ABA82AD" w14:textId="77777777" w:rsidR="00046072" w:rsidRDefault="00000000">
            <w:pPr>
              <w:spacing w:line="240" w:lineRule="auto"/>
              <w:rPr>
                <w:sz w:val="18"/>
                <w:szCs w:val="18"/>
              </w:rPr>
            </w:pPr>
            <w:r>
              <w:rPr>
                <w:rFonts w:ascii="宋体" w:eastAsia="宋体" w:hAnsi="宋体" w:cs="宋体"/>
                <w:sz w:val="18"/>
                <w:szCs w:val="18"/>
                <w:lang w:eastAsia="zh-CN" w:bidi="ar"/>
              </w:rPr>
              <w:t>1-5</w:t>
            </w:r>
          </w:p>
        </w:tc>
        <w:tc>
          <w:tcPr>
            <w:tcW w:w="0" w:type="auto"/>
          </w:tcPr>
          <w:p w14:paraId="6ABA82AE" w14:textId="77777777" w:rsidR="00046072" w:rsidRDefault="00000000">
            <w:pPr>
              <w:spacing w:line="240" w:lineRule="auto"/>
              <w:rPr>
                <w:sz w:val="18"/>
                <w:szCs w:val="18"/>
              </w:rPr>
            </w:pPr>
            <w:r>
              <w:rPr>
                <w:rFonts w:ascii="宋体" w:eastAsia="宋体" w:hAnsi="宋体" w:cs="宋体"/>
                <w:sz w:val="18"/>
                <w:szCs w:val="18"/>
                <w:lang w:eastAsia="zh-CN" w:bidi="ar"/>
              </w:rPr>
              <w:t>非空、取值范围 1-5</w:t>
            </w:r>
          </w:p>
        </w:tc>
        <w:tc>
          <w:tcPr>
            <w:tcW w:w="3476" w:type="dxa"/>
          </w:tcPr>
          <w:p w14:paraId="6ABA82AF" w14:textId="77777777" w:rsidR="00046072" w:rsidRDefault="00000000">
            <w:pPr>
              <w:spacing w:line="240" w:lineRule="auto"/>
              <w:rPr>
                <w:sz w:val="18"/>
                <w:szCs w:val="18"/>
              </w:rPr>
            </w:pPr>
            <w:r>
              <w:rPr>
                <w:rStyle w:val="HTML"/>
                <w:rFonts w:ascii="宋体" w:eastAsia="宋体" w:hAnsi="宋体" w:cs="宋体"/>
                <w:sz w:val="18"/>
                <w:szCs w:val="18"/>
                <w:lang w:eastAsia="zh-CN" w:bidi="ar"/>
              </w:rPr>
              <w:t>3</w:t>
            </w:r>
          </w:p>
        </w:tc>
      </w:tr>
      <w:tr w:rsidR="00046072" w14:paraId="6ABA82B7" w14:textId="77777777" w:rsidTr="003A6F04">
        <w:tc>
          <w:tcPr>
            <w:tcW w:w="541" w:type="dxa"/>
          </w:tcPr>
          <w:p w14:paraId="6ABA82B1" w14:textId="77777777" w:rsidR="00046072" w:rsidRDefault="00000000">
            <w:pPr>
              <w:spacing w:line="240" w:lineRule="auto"/>
              <w:rPr>
                <w:sz w:val="18"/>
                <w:szCs w:val="18"/>
              </w:rPr>
            </w:pPr>
            <w:r>
              <w:rPr>
                <w:rFonts w:ascii="宋体" w:eastAsia="宋体" w:hAnsi="宋体" w:cs="宋体"/>
                <w:sz w:val="18"/>
                <w:szCs w:val="18"/>
                <w:lang w:eastAsia="zh-CN" w:bidi="ar"/>
              </w:rPr>
              <w:t>5</w:t>
            </w:r>
          </w:p>
        </w:tc>
        <w:tc>
          <w:tcPr>
            <w:tcW w:w="1260" w:type="dxa"/>
          </w:tcPr>
          <w:p w14:paraId="6ABA82B2" w14:textId="77777777" w:rsidR="00046072" w:rsidRDefault="00000000">
            <w:pPr>
              <w:spacing w:line="240" w:lineRule="auto"/>
              <w:rPr>
                <w:sz w:val="18"/>
                <w:szCs w:val="18"/>
              </w:rPr>
            </w:pPr>
            <w:r>
              <w:rPr>
                <w:rFonts w:ascii="宋体" w:eastAsia="宋体" w:hAnsi="宋体" w:cs="宋体"/>
                <w:sz w:val="18"/>
                <w:szCs w:val="18"/>
                <w:lang w:eastAsia="zh-CN" w:bidi="ar"/>
              </w:rPr>
              <w:t>任务类型</w:t>
            </w:r>
          </w:p>
        </w:tc>
        <w:tc>
          <w:tcPr>
            <w:tcW w:w="990" w:type="dxa"/>
          </w:tcPr>
          <w:p w14:paraId="6ABA82B3" w14:textId="77777777" w:rsidR="00046072" w:rsidRDefault="00000000">
            <w:pPr>
              <w:spacing w:line="240" w:lineRule="auto"/>
              <w:rPr>
                <w:sz w:val="18"/>
                <w:szCs w:val="18"/>
              </w:rPr>
            </w:pPr>
            <w:r>
              <w:rPr>
                <w:rFonts w:ascii="宋体" w:eastAsia="宋体" w:hAnsi="宋体" w:cs="宋体"/>
                <w:sz w:val="18"/>
                <w:szCs w:val="18"/>
                <w:lang w:eastAsia="zh-CN" w:bidi="ar"/>
              </w:rPr>
              <w:t>字符串</w:t>
            </w:r>
          </w:p>
        </w:tc>
        <w:tc>
          <w:tcPr>
            <w:tcW w:w="1080" w:type="dxa"/>
          </w:tcPr>
          <w:p w14:paraId="6ABA82B4" w14:textId="77777777" w:rsidR="00046072" w:rsidRDefault="00000000">
            <w:pPr>
              <w:spacing w:line="240" w:lineRule="auto"/>
              <w:rPr>
                <w:sz w:val="18"/>
                <w:szCs w:val="18"/>
              </w:rPr>
            </w:pPr>
            <w:r>
              <w:rPr>
                <w:rFonts w:ascii="宋体" w:eastAsia="宋体" w:hAnsi="宋体" w:cs="宋体"/>
                <w:sz w:val="18"/>
                <w:szCs w:val="18"/>
                <w:lang w:eastAsia="zh-CN" w:bidi="ar"/>
              </w:rPr>
              <w:t>20 位</w:t>
            </w:r>
          </w:p>
        </w:tc>
        <w:tc>
          <w:tcPr>
            <w:tcW w:w="0" w:type="auto"/>
          </w:tcPr>
          <w:p w14:paraId="6ABA82B5" w14:textId="77777777" w:rsidR="00046072" w:rsidRDefault="00000000">
            <w:pPr>
              <w:spacing w:line="240" w:lineRule="auto"/>
              <w:rPr>
                <w:sz w:val="18"/>
                <w:szCs w:val="18"/>
                <w:lang w:eastAsia="zh-CN"/>
              </w:rPr>
            </w:pPr>
            <w:r>
              <w:rPr>
                <w:rFonts w:ascii="宋体" w:eastAsia="宋体" w:hAnsi="宋体" w:cs="宋体"/>
                <w:sz w:val="18"/>
                <w:szCs w:val="18"/>
                <w:lang w:eastAsia="zh-CN" w:bidi="ar"/>
              </w:rPr>
              <w:t>非空、枚举值：知识点讲解 / 习题生成 / 错题解析 / 学习规划</w:t>
            </w:r>
          </w:p>
        </w:tc>
        <w:tc>
          <w:tcPr>
            <w:tcW w:w="3476" w:type="dxa"/>
          </w:tcPr>
          <w:p w14:paraId="6ABA82B6" w14:textId="77777777" w:rsidR="00046072" w:rsidRDefault="00000000">
            <w:pPr>
              <w:spacing w:line="240" w:lineRule="auto"/>
              <w:rPr>
                <w:sz w:val="18"/>
                <w:szCs w:val="18"/>
              </w:rPr>
            </w:pPr>
            <w:r>
              <w:rPr>
                <w:rStyle w:val="HTML"/>
                <w:rFonts w:ascii="宋体" w:eastAsia="宋体" w:hAnsi="宋体" w:cs="宋体"/>
                <w:sz w:val="18"/>
                <w:szCs w:val="18"/>
                <w:lang w:eastAsia="zh-CN" w:bidi="ar"/>
              </w:rPr>
              <w:t>知识点讲解</w:t>
            </w:r>
          </w:p>
        </w:tc>
      </w:tr>
      <w:tr w:rsidR="00046072" w14:paraId="6ABA82BE" w14:textId="77777777" w:rsidTr="003A6F04">
        <w:tc>
          <w:tcPr>
            <w:tcW w:w="541" w:type="dxa"/>
          </w:tcPr>
          <w:p w14:paraId="6ABA82B8" w14:textId="77777777" w:rsidR="00046072" w:rsidRDefault="00000000">
            <w:pPr>
              <w:spacing w:line="240" w:lineRule="auto"/>
              <w:rPr>
                <w:sz w:val="18"/>
                <w:szCs w:val="18"/>
              </w:rPr>
            </w:pPr>
            <w:r>
              <w:rPr>
                <w:rFonts w:ascii="宋体" w:eastAsia="宋体" w:hAnsi="宋体" w:cs="宋体"/>
                <w:sz w:val="18"/>
                <w:szCs w:val="18"/>
                <w:lang w:eastAsia="zh-CN" w:bidi="ar"/>
              </w:rPr>
              <w:t>6</w:t>
            </w:r>
          </w:p>
        </w:tc>
        <w:tc>
          <w:tcPr>
            <w:tcW w:w="1260" w:type="dxa"/>
          </w:tcPr>
          <w:p w14:paraId="6ABA82B9" w14:textId="77777777" w:rsidR="00046072" w:rsidRDefault="00000000">
            <w:pPr>
              <w:spacing w:line="240" w:lineRule="auto"/>
              <w:rPr>
                <w:sz w:val="18"/>
                <w:szCs w:val="18"/>
              </w:rPr>
            </w:pPr>
            <w:r>
              <w:rPr>
                <w:rFonts w:ascii="宋体" w:eastAsia="宋体" w:hAnsi="宋体" w:cs="宋体"/>
                <w:sz w:val="18"/>
                <w:szCs w:val="18"/>
                <w:lang w:eastAsia="zh-CN" w:bidi="ar"/>
              </w:rPr>
              <w:t>用户 ID</w:t>
            </w:r>
          </w:p>
        </w:tc>
        <w:tc>
          <w:tcPr>
            <w:tcW w:w="990" w:type="dxa"/>
          </w:tcPr>
          <w:p w14:paraId="6ABA82BA" w14:textId="77777777" w:rsidR="00046072" w:rsidRDefault="00000000">
            <w:pPr>
              <w:spacing w:line="240" w:lineRule="auto"/>
              <w:rPr>
                <w:sz w:val="18"/>
                <w:szCs w:val="18"/>
              </w:rPr>
            </w:pPr>
            <w:r>
              <w:rPr>
                <w:rFonts w:ascii="宋体" w:eastAsia="宋体" w:hAnsi="宋体" w:cs="宋体"/>
                <w:sz w:val="18"/>
                <w:szCs w:val="18"/>
                <w:lang w:eastAsia="zh-CN" w:bidi="ar"/>
              </w:rPr>
              <w:t>字符串 (UUID)</w:t>
            </w:r>
          </w:p>
        </w:tc>
        <w:tc>
          <w:tcPr>
            <w:tcW w:w="1080" w:type="dxa"/>
          </w:tcPr>
          <w:p w14:paraId="6ABA82BB" w14:textId="77777777" w:rsidR="00046072" w:rsidRDefault="00000000">
            <w:pPr>
              <w:spacing w:line="240" w:lineRule="auto"/>
              <w:rPr>
                <w:sz w:val="18"/>
                <w:szCs w:val="18"/>
              </w:rPr>
            </w:pPr>
            <w:r>
              <w:rPr>
                <w:rFonts w:ascii="宋体" w:eastAsia="宋体" w:hAnsi="宋体" w:cs="宋体"/>
                <w:sz w:val="18"/>
                <w:szCs w:val="18"/>
                <w:lang w:eastAsia="zh-CN" w:bidi="ar"/>
              </w:rPr>
              <w:t>36 位</w:t>
            </w:r>
          </w:p>
        </w:tc>
        <w:tc>
          <w:tcPr>
            <w:tcW w:w="0" w:type="auto"/>
          </w:tcPr>
          <w:p w14:paraId="6ABA82BC" w14:textId="77777777" w:rsidR="00046072" w:rsidRDefault="00000000">
            <w:pPr>
              <w:spacing w:line="240" w:lineRule="auto"/>
              <w:rPr>
                <w:sz w:val="18"/>
                <w:szCs w:val="18"/>
                <w:lang w:eastAsia="zh-CN"/>
              </w:rPr>
            </w:pPr>
            <w:r>
              <w:rPr>
                <w:rFonts w:ascii="宋体" w:eastAsia="宋体" w:hAnsi="宋体" w:cs="宋体"/>
                <w:sz w:val="18"/>
                <w:szCs w:val="18"/>
                <w:lang w:eastAsia="zh-CN" w:bidi="ar"/>
              </w:rPr>
              <w:t>主键、非空、全局唯一</w:t>
            </w:r>
          </w:p>
        </w:tc>
        <w:tc>
          <w:tcPr>
            <w:tcW w:w="3476" w:type="dxa"/>
          </w:tcPr>
          <w:p w14:paraId="6ABA82BD" w14:textId="77777777" w:rsidR="00046072" w:rsidRDefault="00000000">
            <w:pPr>
              <w:spacing w:line="240" w:lineRule="auto"/>
              <w:rPr>
                <w:sz w:val="18"/>
                <w:szCs w:val="18"/>
              </w:rPr>
            </w:pPr>
            <w:r>
              <w:rPr>
                <w:rStyle w:val="HTML"/>
                <w:rFonts w:ascii="宋体" w:eastAsia="宋体" w:hAnsi="宋体" w:cs="宋体"/>
                <w:sz w:val="18"/>
                <w:szCs w:val="18"/>
                <w:lang w:eastAsia="zh-CN" w:bidi="ar"/>
              </w:rPr>
              <w:t>f1e2d3c4-5678-90ab-cdef-ghijklmnopqr</w:t>
            </w:r>
          </w:p>
        </w:tc>
      </w:tr>
      <w:tr w:rsidR="00046072" w14:paraId="6ABA82C5" w14:textId="77777777" w:rsidTr="003A6F04">
        <w:tc>
          <w:tcPr>
            <w:tcW w:w="541" w:type="dxa"/>
          </w:tcPr>
          <w:p w14:paraId="6ABA82BF" w14:textId="77777777" w:rsidR="00046072" w:rsidRDefault="00000000">
            <w:pPr>
              <w:spacing w:line="240" w:lineRule="auto"/>
              <w:rPr>
                <w:sz w:val="18"/>
                <w:szCs w:val="18"/>
              </w:rPr>
            </w:pPr>
            <w:r>
              <w:rPr>
                <w:rFonts w:ascii="宋体" w:eastAsia="宋体" w:hAnsi="宋体" w:cs="宋体"/>
                <w:sz w:val="18"/>
                <w:szCs w:val="18"/>
                <w:lang w:eastAsia="zh-CN" w:bidi="ar"/>
              </w:rPr>
              <w:t>7</w:t>
            </w:r>
          </w:p>
        </w:tc>
        <w:tc>
          <w:tcPr>
            <w:tcW w:w="1260" w:type="dxa"/>
          </w:tcPr>
          <w:p w14:paraId="6ABA82C0" w14:textId="77777777" w:rsidR="00046072" w:rsidRDefault="00000000">
            <w:pPr>
              <w:spacing w:line="240" w:lineRule="auto"/>
              <w:rPr>
                <w:sz w:val="18"/>
                <w:szCs w:val="18"/>
              </w:rPr>
            </w:pPr>
            <w:r>
              <w:rPr>
                <w:rFonts w:ascii="宋体" w:eastAsia="宋体" w:hAnsi="宋体" w:cs="宋体"/>
                <w:sz w:val="18"/>
                <w:szCs w:val="18"/>
                <w:lang w:eastAsia="zh-CN" w:bidi="ar"/>
              </w:rPr>
              <w:t>知识点掌握度</w:t>
            </w:r>
          </w:p>
        </w:tc>
        <w:tc>
          <w:tcPr>
            <w:tcW w:w="990" w:type="dxa"/>
          </w:tcPr>
          <w:p w14:paraId="6ABA82C1" w14:textId="77777777" w:rsidR="00046072" w:rsidRDefault="00000000">
            <w:pPr>
              <w:spacing w:line="240" w:lineRule="auto"/>
              <w:rPr>
                <w:sz w:val="18"/>
                <w:szCs w:val="18"/>
              </w:rPr>
            </w:pPr>
            <w:r>
              <w:rPr>
                <w:rFonts w:ascii="宋体" w:eastAsia="宋体" w:hAnsi="宋体" w:cs="宋体"/>
                <w:sz w:val="18"/>
                <w:szCs w:val="18"/>
                <w:lang w:eastAsia="zh-CN" w:bidi="ar"/>
              </w:rPr>
              <w:t>JSON 对象</w:t>
            </w:r>
          </w:p>
        </w:tc>
        <w:tc>
          <w:tcPr>
            <w:tcW w:w="1080" w:type="dxa"/>
          </w:tcPr>
          <w:p w14:paraId="6ABA82C2" w14:textId="77777777" w:rsidR="00046072" w:rsidRDefault="00000000">
            <w:pPr>
              <w:spacing w:line="240" w:lineRule="auto"/>
              <w:rPr>
                <w:sz w:val="18"/>
                <w:szCs w:val="18"/>
              </w:rPr>
            </w:pPr>
            <w:r>
              <w:rPr>
                <w:rFonts w:ascii="宋体" w:eastAsia="宋体" w:hAnsi="宋体" w:cs="宋体"/>
                <w:sz w:val="18"/>
                <w:szCs w:val="18"/>
                <w:lang w:eastAsia="zh-CN" w:bidi="ar"/>
              </w:rPr>
              <w:t>键值对存储</w:t>
            </w:r>
          </w:p>
        </w:tc>
        <w:tc>
          <w:tcPr>
            <w:tcW w:w="0" w:type="auto"/>
          </w:tcPr>
          <w:p w14:paraId="6ABA82C3" w14:textId="77777777" w:rsidR="00046072" w:rsidRDefault="00000000">
            <w:pPr>
              <w:spacing w:line="240" w:lineRule="auto"/>
              <w:rPr>
                <w:sz w:val="18"/>
                <w:szCs w:val="18"/>
              </w:rPr>
            </w:pPr>
            <w:r>
              <w:rPr>
                <w:rFonts w:ascii="宋体" w:eastAsia="宋体" w:hAnsi="宋体" w:cs="宋体"/>
                <w:sz w:val="18"/>
                <w:szCs w:val="18"/>
                <w:lang w:eastAsia="zh-CN" w:bidi="ar"/>
              </w:rPr>
              <w:t>非空、默认空对象</w:t>
            </w:r>
          </w:p>
        </w:tc>
        <w:tc>
          <w:tcPr>
            <w:tcW w:w="3476" w:type="dxa"/>
          </w:tcPr>
          <w:p w14:paraId="6ABA82C4" w14:textId="77777777" w:rsidR="00046072" w:rsidRDefault="00000000">
            <w:pPr>
              <w:spacing w:line="240" w:lineRule="auto"/>
              <w:rPr>
                <w:sz w:val="18"/>
                <w:szCs w:val="18"/>
              </w:rPr>
            </w:pPr>
            <w:r>
              <w:rPr>
                <w:rStyle w:val="HTML"/>
                <w:rFonts w:ascii="宋体" w:eastAsia="宋体" w:hAnsi="宋体" w:cs="宋体"/>
                <w:sz w:val="18"/>
                <w:szCs w:val="18"/>
                <w:lang w:eastAsia="zh-CN" w:bidi="ar"/>
              </w:rPr>
              <w:t>{"函数单调性": 45, "导数计算": 20}</w:t>
            </w:r>
          </w:p>
        </w:tc>
      </w:tr>
      <w:tr w:rsidR="00046072" w14:paraId="6ABA82CC" w14:textId="77777777" w:rsidTr="003A6F04">
        <w:tc>
          <w:tcPr>
            <w:tcW w:w="541" w:type="dxa"/>
          </w:tcPr>
          <w:p w14:paraId="6ABA82C6" w14:textId="77777777" w:rsidR="00046072" w:rsidRDefault="00000000">
            <w:pPr>
              <w:spacing w:line="240" w:lineRule="auto"/>
              <w:rPr>
                <w:sz w:val="18"/>
                <w:szCs w:val="18"/>
              </w:rPr>
            </w:pPr>
            <w:r>
              <w:rPr>
                <w:rFonts w:ascii="宋体" w:eastAsia="宋体" w:hAnsi="宋体" w:cs="宋体"/>
                <w:sz w:val="18"/>
                <w:szCs w:val="18"/>
                <w:lang w:eastAsia="zh-CN" w:bidi="ar"/>
              </w:rPr>
              <w:lastRenderedPageBreak/>
              <w:t>8</w:t>
            </w:r>
          </w:p>
        </w:tc>
        <w:tc>
          <w:tcPr>
            <w:tcW w:w="1260" w:type="dxa"/>
          </w:tcPr>
          <w:p w14:paraId="6ABA82C7" w14:textId="77777777" w:rsidR="00046072" w:rsidRDefault="00000000">
            <w:pPr>
              <w:spacing w:line="240" w:lineRule="auto"/>
              <w:rPr>
                <w:sz w:val="18"/>
                <w:szCs w:val="18"/>
              </w:rPr>
            </w:pPr>
            <w:r>
              <w:rPr>
                <w:rFonts w:ascii="宋体" w:eastAsia="宋体" w:hAnsi="宋体" w:cs="宋体"/>
                <w:sz w:val="18"/>
                <w:szCs w:val="18"/>
                <w:lang w:eastAsia="zh-CN" w:bidi="ar"/>
              </w:rPr>
              <w:t>难度偏好</w:t>
            </w:r>
          </w:p>
        </w:tc>
        <w:tc>
          <w:tcPr>
            <w:tcW w:w="990" w:type="dxa"/>
          </w:tcPr>
          <w:p w14:paraId="6ABA82C8" w14:textId="77777777" w:rsidR="00046072" w:rsidRDefault="00000000">
            <w:pPr>
              <w:spacing w:line="240" w:lineRule="auto"/>
              <w:rPr>
                <w:sz w:val="18"/>
                <w:szCs w:val="18"/>
              </w:rPr>
            </w:pPr>
            <w:r>
              <w:rPr>
                <w:rFonts w:ascii="宋体" w:eastAsia="宋体" w:hAnsi="宋体" w:cs="宋体"/>
                <w:sz w:val="18"/>
                <w:szCs w:val="18"/>
                <w:lang w:eastAsia="zh-CN" w:bidi="ar"/>
              </w:rPr>
              <w:t>浮点型</w:t>
            </w:r>
          </w:p>
        </w:tc>
        <w:tc>
          <w:tcPr>
            <w:tcW w:w="1080" w:type="dxa"/>
          </w:tcPr>
          <w:p w14:paraId="6ABA82C9" w14:textId="77777777" w:rsidR="00046072" w:rsidRDefault="00000000">
            <w:pPr>
              <w:spacing w:line="240" w:lineRule="auto"/>
              <w:rPr>
                <w:sz w:val="18"/>
                <w:szCs w:val="18"/>
              </w:rPr>
            </w:pPr>
            <w:r>
              <w:rPr>
                <w:rFonts w:ascii="宋体" w:eastAsia="宋体" w:hAnsi="宋体" w:cs="宋体"/>
                <w:sz w:val="18"/>
                <w:szCs w:val="18"/>
                <w:lang w:eastAsia="zh-CN" w:bidi="ar"/>
              </w:rPr>
              <w:t>0.0-5.0</w:t>
            </w:r>
          </w:p>
        </w:tc>
        <w:tc>
          <w:tcPr>
            <w:tcW w:w="0" w:type="auto"/>
          </w:tcPr>
          <w:p w14:paraId="6ABA82CA" w14:textId="77777777" w:rsidR="00046072" w:rsidRDefault="00000000">
            <w:pPr>
              <w:spacing w:line="240" w:lineRule="auto"/>
              <w:rPr>
                <w:sz w:val="18"/>
                <w:szCs w:val="18"/>
              </w:rPr>
            </w:pPr>
            <w:r>
              <w:rPr>
                <w:rFonts w:ascii="宋体" w:eastAsia="宋体" w:hAnsi="宋体" w:cs="宋体"/>
                <w:sz w:val="18"/>
                <w:szCs w:val="18"/>
                <w:lang w:eastAsia="zh-CN" w:bidi="ar"/>
              </w:rPr>
              <w:t>非空、默认值 3.0</w:t>
            </w:r>
          </w:p>
        </w:tc>
        <w:tc>
          <w:tcPr>
            <w:tcW w:w="3476" w:type="dxa"/>
          </w:tcPr>
          <w:p w14:paraId="6ABA82CB" w14:textId="77777777" w:rsidR="00046072" w:rsidRDefault="00000000">
            <w:pPr>
              <w:spacing w:line="240" w:lineRule="auto"/>
              <w:rPr>
                <w:sz w:val="18"/>
                <w:szCs w:val="18"/>
              </w:rPr>
            </w:pPr>
            <w:r>
              <w:rPr>
                <w:rStyle w:val="HTML"/>
                <w:rFonts w:ascii="宋体" w:eastAsia="宋体" w:hAnsi="宋体" w:cs="宋体"/>
                <w:sz w:val="18"/>
                <w:szCs w:val="18"/>
                <w:lang w:eastAsia="zh-CN" w:bidi="ar"/>
              </w:rPr>
              <w:t>3.2</w:t>
            </w:r>
          </w:p>
        </w:tc>
      </w:tr>
      <w:tr w:rsidR="00046072" w14:paraId="6ABA82D3" w14:textId="77777777" w:rsidTr="003A6F04">
        <w:tc>
          <w:tcPr>
            <w:tcW w:w="541" w:type="dxa"/>
          </w:tcPr>
          <w:p w14:paraId="6ABA82CD" w14:textId="77777777" w:rsidR="00046072" w:rsidRDefault="00000000">
            <w:pPr>
              <w:spacing w:line="240" w:lineRule="auto"/>
              <w:rPr>
                <w:sz w:val="18"/>
                <w:szCs w:val="18"/>
              </w:rPr>
            </w:pPr>
            <w:r>
              <w:rPr>
                <w:rFonts w:ascii="宋体" w:eastAsia="宋体" w:hAnsi="宋体" w:cs="宋体"/>
                <w:sz w:val="18"/>
                <w:szCs w:val="18"/>
                <w:lang w:eastAsia="zh-CN" w:bidi="ar"/>
              </w:rPr>
              <w:t>9</w:t>
            </w:r>
          </w:p>
        </w:tc>
        <w:tc>
          <w:tcPr>
            <w:tcW w:w="1260" w:type="dxa"/>
          </w:tcPr>
          <w:p w14:paraId="6ABA82CE" w14:textId="77777777" w:rsidR="00046072" w:rsidRDefault="00000000">
            <w:pPr>
              <w:spacing w:line="240" w:lineRule="auto"/>
              <w:rPr>
                <w:sz w:val="18"/>
                <w:szCs w:val="18"/>
              </w:rPr>
            </w:pPr>
            <w:r>
              <w:rPr>
                <w:rFonts w:ascii="宋体" w:eastAsia="宋体" w:hAnsi="宋体" w:cs="宋体"/>
                <w:sz w:val="18"/>
                <w:szCs w:val="18"/>
                <w:lang w:eastAsia="zh-CN" w:bidi="ar"/>
              </w:rPr>
              <w:t>学习风格</w:t>
            </w:r>
          </w:p>
        </w:tc>
        <w:tc>
          <w:tcPr>
            <w:tcW w:w="990" w:type="dxa"/>
          </w:tcPr>
          <w:p w14:paraId="6ABA82CF" w14:textId="77777777" w:rsidR="00046072" w:rsidRDefault="00000000">
            <w:pPr>
              <w:spacing w:line="240" w:lineRule="auto"/>
              <w:rPr>
                <w:sz w:val="18"/>
                <w:szCs w:val="18"/>
              </w:rPr>
            </w:pPr>
            <w:r>
              <w:rPr>
                <w:rFonts w:ascii="宋体" w:eastAsia="宋体" w:hAnsi="宋体" w:cs="宋体"/>
                <w:sz w:val="18"/>
                <w:szCs w:val="18"/>
                <w:lang w:eastAsia="zh-CN" w:bidi="ar"/>
              </w:rPr>
              <w:t>字符串</w:t>
            </w:r>
          </w:p>
        </w:tc>
        <w:tc>
          <w:tcPr>
            <w:tcW w:w="1080" w:type="dxa"/>
          </w:tcPr>
          <w:p w14:paraId="6ABA82D0" w14:textId="77777777" w:rsidR="00046072" w:rsidRDefault="00000000">
            <w:pPr>
              <w:spacing w:line="240" w:lineRule="auto"/>
              <w:rPr>
                <w:sz w:val="18"/>
                <w:szCs w:val="18"/>
              </w:rPr>
            </w:pPr>
            <w:r>
              <w:rPr>
                <w:rFonts w:ascii="宋体" w:eastAsia="宋体" w:hAnsi="宋体" w:cs="宋体"/>
                <w:sz w:val="18"/>
                <w:szCs w:val="18"/>
                <w:lang w:eastAsia="zh-CN" w:bidi="ar"/>
              </w:rPr>
              <w:t>20 位</w:t>
            </w:r>
          </w:p>
        </w:tc>
        <w:tc>
          <w:tcPr>
            <w:tcW w:w="0" w:type="auto"/>
          </w:tcPr>
          <w:p w14:paraId="6ABA82D1" w14:textId="77777777" w:rsidR="00046072" w:rsidRDefault="00000000">
            <w:pPr>
              <w:spacing w:line="240" w:lineRule="auto"/>
              <w:rPr>
                <w:sz w:val="18"/>
                <w:szCs w:val="18"/>
                <w:lang w:eastAsia="zh-CN"/>
              </w:rPr>
            </w:pPr>
            <w:r>
              <w:rPr>
                <w:rFonts w:ascii="宋体" w:eastAsia="宋体" w:hAnsi="宋体" w:cs="宋体"/>
                <w:sz w:val="18"/>
                <w:szCs w:val="18"/>
                <w:lang w:eastAsia="zh-CN" w:bidi="ar"/>
              </w:rPr>
              <w:t>非空、枚举值：图文型 / 例题型 / 公式型 / 故事型</w:t>
            </w:r>
          </w:p>
        </w:tc>
        <w:tc>
          <w:tcPr>
            <w:tcW w:w="3476" w:type="dxa"/>
          </w:tcPr>
          <w:p w14:paraId="6ABA82D2" w14:textId="77777777" w:rsidR="00046072" w:rsidRDefault="00000000">
            <w:pPr>
              <w:spacing w:line="240" w:lineRule="auto"/>
              <w:rPr>
                <w:sz w:val="18"/>
                <w:szCs w:val="18"/>
              </w:rPr>
            </w:pPr>
            <w:r>
              <w:rPr>
                <w:rStyle w:val="HTML"/>
                <w:rFonts w:ascii="宋体" w:eastAsia="宋体" w:hAnsi="宋体" w:cs="宋体"/>
                <w:sz w:val="18"/>
                <w:szCs w:val="18"/>
                <w:lang w:eastAsia="zh-CN" w:bidi="ar"/>
              </w:rPr>
              <w:t>例题型</w:t>
            </w:r>
          </w:p>
        </w:tc>
      </w:tr>
      <w:tr w:rsidR="00046072" w14:paraId="6ABA82DA" w14:textId="77777777" w:rsidTr="003A6F04">
        <w:tc>
          <w:tcPr>
            <w:tcW w:w="541" w:type="dxa"/>
          </w:tcPr>
          <w:p w14:paraId="6ABA82D4" w14:textId="77777777" w:rsidR="00046072" w:rsidRDefault="00000000">
            <w:pPr>
              <w:spacing w:line="240" w:lineRule="auto"/>
              <w:rPr>
                <w:sz w:val="18"/>
                <w:szCs w:val="18"/>
              </w:rPr>
            </w:pPr>
            <w:r>
              <w:rPr>
                <w:rFonts w:ascii="宋体" w:eastAsia="宋体" w:hAnsi="宋体" w:cs="宋体"/>
                <w:sz w:val="18"/>
                <w:szCs w:val="18"/>
                <w:lang w:eastAsia="zh-CN" w:bidi="ar"/>
              </w:rPr>
              <w:t>10</w:t>
            </w:r>
          </w:p>
        </w:tc>
        <w:tc>
          <w:tcPr>
            <w:tcW w:w="1260" w:type="dxa"/>
          </w:tcPr>
          <w:p w14:paraId="6ABA82D5" w14:textId="77777777" w:rsidR="00046072" w:rsidRDefault="00000000">
            <w:pPr>
              <w:spacing w:line="240" w:lineRule="auto"/>
              <w:rPr>
                <w:sz w:val="18"/>
                <w:szCs w:val="18"/>
              </w:rPr>
            </w:pPr>
            <w:r>
              <w:rPr>
                <w:rFonts w:ascii="宋体" w:eastAsia="宋体" w:hAnsi="宋体" w:cs="宋体"/>
                <w:sz w:val="18"/>
                <w:szCs w:val="18"/>
                <w:lang w:eastAsia="zh-CN" w:bidi="ar"/>
              </w:rPr>
              <w:t>资源 ID</w:t>
            </w:r>
          </w:p>
        </w:tc>
        <w:tc>
          <w:tcPr>
            <w:tcW w:w="990" w:type="dxa"/>
          </w:tcPr>
          <w:p w14:paraId="6ABA82D6" w14:textId="77777777" w:rsidR="00046072" w:rsidRDefault="00000000">
            <w:pPr>
              <w:spacing w:line="240" w:lineRule="auto"/>
              <w:rPr>
                <w:sz w:val="18"/>
                <w:szCs w:val="18"/>
              </w:rPr>
            </w:pPr>
            <w:r>
              <w:rPr>
                <w:rFonts w:ascii="宋体" w:eastAsia="宋体" w:hAnsi="宋体" w:cs="宋体"/>
                <w:sz w:val="18"/>
                <w:szCs w:val="18"/>
                <w:lang w:eastAsia="zh-CN" w:bidi="ar"/>
              </w:rPr>
              <w:t>字符串 (UUID)</w:t>
            </w:r>
          </w:p>
        </w:tc>
        <w:tc>
          <w:tcPr>
            <w:tcW w:w="1080" w:type="dxa"/>
          </w:tcPr>
          <w:p w14:paraId="6ABA82D7" w14:textId="77777777" w:rsidR="00046072" w:rsidRDefault="00000000">
            <w:pPr>
              <w:spacing w:line="240" w:lineRule="auto"/>
              <w:rPr>
                <w:sz w:val="18"/>
                <w:szCs w:val="18"/>
              </w:rPr>
            </w:pPr>
            <w:r>
              <w:rPr>
                <w:rFonts w:ascii="宋体" w:eastAsia="宋体" w:hAnsi="宋体" w:cs="宋体"/>
                <w:sz w:val="18"/>
                <w:szCs w:val="18"/>
                <w:lang w:eastAsia="zh-CN" w:bidi="ar"/>
              </w:rPr>
              <w:t>36 位</w:t>
            </w:r>
          </w:p>
        </w:tc>
        <w:tc>
          <w:tcPr>
            <w:tcW w:w="0" w:type="auto"/>
          </w:tcPr>
          <w:p w14:paraId="6ABA82D8" w14:textId="77777777" w:rsidR="00046072" w:rsidRDefault="00000000">
            <w:pPr>
              <w:spacing w:line="240" w:lineRule="auto"/>
              <w:rPr>
                <w:sz w:val="18"/>
                <w:szCs w:val="18"/>
                <w:lang w:eastAsia="zh-CN"/>
              </w:rPr>
            </w:pPr>
            <w:r>
              <w:rPr>
                <w:rFonts w:ascii="宋体" w:eastAsia="宋体" w:hAnsi="宋体" w:cs="宋体"/>
                <w:sz w:val="18"/>
                <w:szCs w:val="18"/>
                <w:lang w:eastAsia="zh-CN" w:bidi="ar"/>
              </w:rPr>
              <w:t>主键、非空、全局唯一</w:t>
            </w:r>
          </w:p>
        </w:tc>
        <w:tc>
          <w:tcPr>
            <w:tcW w:w="3476" w:type="dxa"/>
          </w:tcPr>
          <w:p w14:paraId="6ABA82D9" w14:textId="77777777" w:rsidR="00046072" w:rsidRDefault="00000000">
            <w:pPr>
              <w:spacing w:line="240" w:lineRule="auto"/>
              <w:rPr>
                <w:sz w:val="18"/>
                <w:szCs w:val="18"/>
              </w:rPr>
            </w:pPr>
            <w:r>
              <w:rPr>
                <w:rStyle w:val="HTML"/>
                <w:rFonts w:ascii="宋体" w:eastAsia="宋体" w:hAnsi="宋体" w:cs="宋体"/>
                <w:sz w:val="18"/>
                <w:szCs w:val="18"/>
                <w:lang w:eastAsia="zh-CN" w:bidi="ar"/>
              </w:rPr>
              <w:t>1a2b3c4d-5678-90ef-ghij-klmnopqrstuv</w:t>
            </w:r>
          </w:p>
        </w:tc>
      </w:tr>
      <w:tr w:rsidR="00046072" w14:paraId="6ABA82E1" w14:textId="77777777" w:rsidTr="003A6F04">
        <w:tc>
          <w:tcPr>
            <w:tcW w:w="541" w:type="dxa"/>
          </w:tcPr>
          <w:p w14:paraId="6ABA82DB" w14:textId="77777777" w:rsidR="00046072" w:rsidRDefault="00000000">
            <w:pPr>
              <w:spacing w:line="240" w:lineRule="auto"/>
              <w:rPr>
                <w:sz w:val="18"/>
                <w:szCs w:val="18"/>
              </w:rPr>
            </w:pPr>
            <w:r>
              <w:rPr>
                <w:rFonts w:ascii="宋体" w:eastAsia="宋体" w:hAnsi="宋体" w:cs="宋体"/>
                <w:sz w:val="18"/>
                <w:szCs w:val="18"/>
                <w:lang w:eastAsia="zh-CN" w:bidi="ar"/>
              </w:rPr>
              <w:t>11</w:t>
            </w:r>
          </w:p>
        </w:tc>
        <w:tc>
          <w:tcPr>
            <w:tcW w:w="1260" w:type="dxa"/>
          </w:tcPr>
          <w:p w14:paraId="6ABA82DC" w14:textId="77777777" w:rsidR="00046072" w:rsidRDefault="00000000">
            <w:pPr>
              <w:spacing w:line="240" w:lineRule="auto"/>
              <w:rPr>
                <w:sz w:val="18"/>
                <w:szCs w:val="18"/>
              </w:rPr>
            </w:pPr>
            <w:r>
              <w:rPr>
                <w:rFonts w:ascii="宋体" w:eastAsia="宋体" w:hAnsi="宋体" w:cs="宋体"/>
                <w:sz w:val="18"/>
                <w:szCs w:val="18"/>
                <w:lang w:eastAsia="zh-CN" w:bidi="ar"/>
              </w:rPr>
              <w:t>题目内容</w:t>
            </w:r>
          </w:p>
        </w:tc>
        <w:tc>
          <w:tcPr>
            <w:tcW w:w="990" w:type="dxa"/>
          </w:tcPr>
          <w:p w14:paraId="6ABA82DD" w14:textId="77777777" w:rsidR="00046072" w:rsidRDefault="00000000">
            <w:pPr>
              <w:spacing w:line="240" w:lineRule="auto"/>
              <w:rPr>
                <w:sz w:val="18"/>
                <w:szCs w:val="18"/>
              </w:rPr>
            </w:pPr>
            <w:r>
              <w:rPr>
                <w:rFonts w:ascii="宋体" w:eastAsia="宋体" w:hAnsi="宋体" w:cs="宋体"/>
                <w:sz w:val="18"/>
                <w:szCs w:val="18"/>
                <w:lang w:eastAsia="zh-CN" w:bidi="ar"/>
              </w:rPr>
              <w:t>文本</w:t>
            </w:r>
          </w:p>
        </w:tc>
        <w:tc>
          <w:tcPr>
            <w:tcW w:w="1080" w:type="dxa"/>
          </w:tcPr>
          <w:p w14:paraId="6ABA82DE" w14:textId="77777777" w:rsidR="00046072" w:rsidRDefault="00000000">
            <w:pPr>
              <w:spacing w:line="240" w:lineRule="auto"/>
              <w:rPr>
                <w:sz w:val="18"/>
                <w:szCs w:val="18"/>
              </w:rPr>
            </w:pPr>
            <w:r>
              <w:rPr>
                <w:rFonts w:ascii="宋体" w:eastAsia="宋体" w:hAnsi="宋体" w:cs="宋体"/>
                <w:sz w:val="18"/>
                <w:szCs w:val="18"/>
                <w:lang w:eastAsia="zh-CN" w:bidi="ar"/>
              </w:rPr>
              <w:t>无长度限制</w:t>
            </w:r>
          </w:p>
        </w:tc>
        <w:tc>
          <w:tcPr>
            <w:tcW w:w="0" w:type="auto"/>
          </w:tcPr>
          <w:p w14:paraId="6ABA82DF"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2E0"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求函数f(x)=x³-3x²+5的单调递增区间</w:t>
            </w:r>
          </w:p>
        </w:tc>
      </w:tr>
      <w:tr w:rsidR="00046072" w14:paraId="6ABA82E8" w14:textId="77777777" w:rsidTr="003A6F04">
        <w:tc>
          <w:tcPr>
            <w:tcW w:w="541" w:type="dxa"/>
          </w:tcPr>
          <w:p w14:paraId="6ABA82E2" w14:textId="77777777" w:rsidR="00046072" w:rsidRDefault="00000000">
            <w:pPr>
              <w:spacing w:line="240" w:lineRule="auto"/>
              <w:rPr>
                <w:sz w:val="18"/>
                <w:szCs w:val="18"/>
              </w:rPr>
            </w:pPr>
            <w:r>
              <w:rPr>
                <w:rFonts w:ascii="宋体" w:eastAsia="宋体" w:hAnsi="宋体" w:cs="宋体"/>
                <w:sz w:val="18"/>
                <w:szCs w:val="18"/>
                <w:lang w:eastAsia="zh-CN" w:bidi="ar"/>
              </w:rPr>
              <w:t>12</w:t>
            </w:r>
          </w:p>
        </w:tc>
        <w:tc>
          <w:tcPr>
            <w:tcW w:w="1260" w:type="dxa"/>
          </w:tcPr>
          <w:p w14:paraId="6ABA82E3" w14:textId="77777777" w:rsidR="00046072" w:rsidRDefault="00000000">
            <w:pPr>
              <w:spacing w:line="240" w:lineRule="auto"/>
              <w:rPr>
                <w:sz w:val="18"/>
                <w:szCs w:val="18"/>
              </w:rPr>
            </w:pPr>
            <w:r>
              <w:rPr>
                <w:rFonts w:ascii="宋体" w:eastAsia="宋体" w:hAnsi="宋体" w:cs="宋体"/>
                <w:sz w:val="18"/>
                <w:szCs w:val="18"/>
                <w:lang w:eastAsia="zh-CN" w:bidi="ar"/>
              </w:rPr>
              <w:t>答案内容</w:t>
            </w:r>
          </w:p>
        </w:tc>
        <w:tc>
          <w:tcPr>
            <w:tcW w:w="990" w:type="dxa"/>
          </w:tcPr>
          <w:p w14:paraId="6ABA82E4" w14:textId="77777777" w:rsidR="00046072" w:rsidRDefault="00000000">
            <w:pPr>
              <w:spacing w:line="240" w:lineRule="auto"/>
              <w:rPr>
                <w:sz w:val="18"/>
                <w:szCs w:val="18"/>
              </w:rPr>
            </w:pPr>
            <w:r>
              <w:rPr>
                <w:rFonts w:ascii="宋体" w:eastAsia="宋体" w:hAnsi="宋体" w:cs="宋体"/>
                <w:sz w:val="18"/>
                <w:szCs w:val="18"/>
                <w:lang w:eastAsia="zh-CN" w:bidi="ar"/>
              </w:rPr>
              <w:t>文本</w:t>
            </w:r>
          </w:p>
        </w:tc>
        <w:tc>
          <w:tcPr>
            <w:tcW w:w="1080" w:type="dxa"/>
          </w:tcPr>
          <w:p w14:paraId="6ABA82E5" w14:textId="77777777" w:rsidR="00046072" w:rsidRDefault="00000000">
            <w:pPr>
              <w:spacing w:line="240" w:lineRule="auto"/>
              <w:rPr>
                <w:sz w:val="18"/>
                <w:szCs w:val="18"/>
              </w:rPr>
            </w:pPr>
            <w:r>
              <w:rPr>
                <w:rFonts w:ascii="宋体" w:eastAsia="宋体" w:hAnsi="宋体" w:cs="宋体"/>
                <w:sz w:val="18"/>
                <w:szCs w:val="18"/>
                <w:lang w:eastAsia="zh-CN" w:bidi="ar"/>
              </w:rPr>
              <w:t>无长度限制</w:t>
            </w:r>
          </w:p>
        </w:tc>
        <w:tc>
          <w:tcPr>
            <w:tcW w:w="0" w:type="auto"/>
          </w:tcPr>
          <w:p w14:paraId="6ABA82E6"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2E7"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函数的单调递增区间为(-∞,0)和(2,+∞)</w:t>
            </w:r>
          </w:p>
        </w:tc>
      </w:tr>
      <w:tr w:rsidR="00046072" w14:paraId="6ABA82EF" w14:textId="77777777" w:rsidTr="003A6F04">
        <w:tc>
          <w:tcPr>
            <w:tcW w:w="541" w:type="dxa"/>
          </w:tcPr>
          <w:p w14:paraId="6ABA82E9" w14:textId="77777777" w:rsidR="00046072" w:rsidRDefault="00000000">
            <w:pPr>
              <w:spacing w:line="240" w:lineRule="auto"/>
              <w:rPr>
                <w:sz w:val="18"/>
                <w:szCs w:val="18"/>
              </w:rPr>
            </w:pPr>
            <w:r>
              <w:rPr>
                <w:rFonts w:ascii="宋体" w:eastAsia="宋体" w:hAnsi="宋体" w:cs="宋体"/>
                <w:sz w:val="18"/>
                <w:szCs w:val="18"/>
                <w:lang w:eastAsia="zh-CN" w:bidi="ar"/>
              </w:rPr>
              <w:t>13</w:t>
            </w:r>
          </w:p>
        </w:tc>
        <w:tc>
          <w:tcPr>
            <w:tcW w:w="1260" w:type="dxa"/>
          </w:tcPr>
          <w:p w14:paraId="6ABA82EA" w14:textId="77777777" w:rsidR="00046072" w:rsidRDefault="00000000">
            <w:pPr>
              <w:spacing w:line="240" w:lineRule="auto"/>
              <w:rPr>
                <w:sz w:val="18"/>
                <w:szCs w:val="18"/>
              </w:rPr>
            </w:pPr>
            <w:r>
              <w:rPr>
                <w:rFonts w:ascii="宋体" w:eastAsia="宋体" w:hAnsi="宋体" w:cs="宋体"/>
                <w:sz w:val="18"/>
                <w:szCs w:val="18"/>
                <w:lang w:eastAsia="zh-CN" w:bidi="ar"/>
              </w:rPr>
              <w:t>解析内容</w:t>
            </w:r>
          </w:p>
        </w:tc>
        <w:tc>
          <w:tcPr>
            <w:tcW w:w="990" w:type="dxa"/>
          </w:tcPr>
          <w:p w14:paraId="6ABA82EB" w14:textId="77777777" w:rsidR="00046072" w:rsidRDefault="00000000">
            <w:pPr>
              <w:spacing w:line="240" w:lineRule="auto"/>
              <w:rPr>
                <w:sz w:val="18"/>
                <w:szCs w:val="18"/>
              </w:rPr>
            </w:pPr>
            <w:r>
              <w:rPr>
                <w:rFonts w:ascii="宋体" w:eastAsia="宋体" w:hAnsi="宋体" w:cs="宋体"/>
                <w:sz w:val="18"/>
                <w:szCs w:val="18"/>
                <w:lang w:eastAsia="zh-CN" w:bidi="ar"/>
              </w:rPr>
              <w:t>文本</w:t>
            </w:r>
          </w:p>
        </w:tc>
        <w:tc>
          <w:tcPr>
            <w:tcW w:w="1080" w:type="dxa"/>
          </w:tcPr>
          <w:p w14:paraId="6ABA82EC" w14:textId="77777777" w:rsidR="00046072" w:rsidRDefault="00000000">
            <w:pPr>
              <w:spacing w:line="240" w:lineRule="auto"/>
              <w:rPr>
                <w:sz w:val="18"/>
                <w:szCs w:val="18"/>
              </w:rPr>
            </w:pPr>
            <w:r>
              <w:rPr>
                <w:rFonts w:ascii="宋体" w:eastAsia="宋体" w:hAnsi="宋体" w:cs="宋体"/>
                <w:sz w:val="18"/>
                <w:szCs w:val="18"/>
                <w:lang w:eastAsia="zh-CN" w:bidi="ar"/>
              </w:rPr>
              <w:t>无长度限制</w:t>
            </w:r>
          </w:p>
        </w:tc>
        <w:tc>
          <w:tcPr>
            <w:tcW w:w="0" w:type="auto"/>
          </w:tcPr>
          <w:p w14:paraId="6ABA82ED"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2EE"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第一步：求导f’(x)=3x²-6x，令导数大于0...</w:t>
            </w:r>
          </w:p>
        </w:tc>
      </w:tr>
      <w:tr w:rsidR="00046072" w14:paraId="6ABA82F6" w14:textId="77777777" w:rsidTr="003A6F04">
        <w:tc>
          <w:tcPr>
            <w:tcW w:w="541" w:type="dxa"/>
          </w:tcPr>
          <w:p w14:paraId="6ABA82F0" w14:textId="77777777" w:rsidR="00046072" w:rsidRDefault="00000000">
            <w:pPr>
              <w:spacing w:line="240" w:lineRule="auto"/>
              <w:rPr>
                <w:sz w:val="18"/>
                <w:szCs w:val="18"/>
              </w:rPr>
            </w:pPr>
            <w:r>
              <w:rPr>
                <w:rFonts w:ascii="宋体" w:eastAsia="宋体" w:hAnsi="宋体" w:cs="宋体"/>
                <w:sz w:val="18"/>
                <w:szCs w:val="18"/>
                <w:lang w:eastAsia="zh-CN" w:bidi="ar"/>
              </w:rPr>
              <w:t>14</w:t>
            </w:r>
          </w:p>
        </w:tc>
        <w:tc>
          <w:tcPr>
            <w:tcW w:w="1260" w:type="dxa"/>
          </w:tcPr>
          <w:p w14:paraId="6ABA82F1" w14:textId="77777777" w:rsidR="00046072" w:rsidRDefault="00000000">
            <w:pPr>
              <w:spacing w:line="240" w:lineRule="auto"/>
              <w:rPr>
                <w:sz w:val="18"/>
                <w:szCs w:val="18"/>
              </w:rPr>
            </w:pPr>
            <w:r>
              <w:rPr>
                <w:rFonts w:ascii="宋体" w:eastAsia="宋体" w:hAnsi="宋体" w:cs="宋体"/>
                <w:sz w:val="18"/>
                <w:szCs w:val="18"/>
                <w:lang w:eastAsia="zh-CN" w:bidi="ar"/>
              </w:rPr>
              <w:t>元数据</w:t>
            </w:r>
          </w:p>
        </w:tc>
        <w:tc>
          <w:tcPr>
            <w:tcW w:w="990" w:type="dxa"/>
          </w:tcPr>
          <w:p w14:paraId="6ABA82F2" w14:textId="77777777" w:rsidR="00046072" w:rsidRDefault="00000000">
            <w:pPr>
              <w:spacing w:line="240" w:lineRule="auto"/>
              <w:rPr>
                <w:sz w:val="18"/>
                <w:szCs w:val="18"/>
              </w:rPr>
            </w:pPr>
            <w:r>
              <w:rPr>
                <w:rFonts w:ascii="宋体" w:eastAsia="宋体" w:hAnsi="宋体" w:cs="宋体"/>
                <w:sz w:val="18"/>
                <w:szCs w:val="18"/>
                <w:lang w:eastAsia="zh-CN" w:bidi="ar"/>
              </w:rPr>
              <w:t>JSON 对象</w:t>
            </w:r>
          </w:p>
        </w:tc>
        <w:tc>
          <w:tcPr>
            <w:tcW w:w="1080" w:type="dxa"/>
          </w:tcPr>
          <w:p w14:paraId="6ABA82F3" w14:textId="77777777" w:rsidR="00046072" w:rsidRDefault="00000000">
            <w:pPr>
              <w:spacing w:line="240" w:lineRule="auto"/>
              <w:rPr>
                <w:sz w:val="18"/>
                <w:szCs w:val="18"/>
              </w:rPr>
            </w:pPr>
            <w:r>
              <w:rPr>
                <w:rFonts w:ascii="宋体" w:eastAsia="宋体" w:hAnsi="宋体" w:cs="宋体"/>
                <w:sz w:val="18"/>
                <w:szCs w:val="18"/>
                <w:lang w:eastAsia="zh-CN" w:bidi="ar"/>
              </w:rPr>
              <w:t>键值对存储</w:t>
            </w:r>
          </w:p>
        </w:tc>
        <w:tc>
          <w:tcPr>
            <w:tcW w:w="0" w:type="auto"/>
          </w:tcPr>
          <w:p w14:paraId="6ABA82F4"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2F5" w14:textId="77777777" w:rsidR="00046072" w:rsidRDefault="00000000">
            <w:pPr>
              <w:spacing w:line="240" w:lineRule="auto"/>
              <w:rPr>
                <w:sz w:val="18"/>
                <w:szCs w:val="18"/>
              </w:rPr>
            </w:pPr>
            <w:r>
              <w:rPr>
                <w:rStyle w:val="HTML"/>
                <w:rFonts w:ascii="宋体" w:eastAsia="宋体" w:hAnsi="宋体" w:cs="宋体"/>
                <w:sz w:val="18"/>
                <w:szCs w:val="18"/>
                <w:lang w:eastAsia="zh-CN" w:bidi="ar"/>
              </w:rPr>
              <w:t>{"create_time": "2026-07-02", "model": "deepseek-v4-flash", "audit_status": "passed"}</w:t>
            </w:r>
          </w:p>
        </w:tc>
      </w:tr>
      <w:tr w:rsidR="00046072" w14:paraId="6ABA82FD" w14:textId="77777777" w:rsidTr="003A6F04">
        <w:tc>
          <w:tcPr>
            <w:tcW w:w="541" w:type="dxa"/>
          </w:tcPr>
          <w:p w14:paraId="6ABA82F7" w14:textId="77777777" w:rsidR="00046072" w:rsidRDefault="00000000">
            <w:pPr>
              <w:spacing w:line="240" w:lineRule="auto"/>
              <w:rPr>
                <w:sz w:val="18"/>
                <w:szCs w:val="18"/>
              </w:rPr>
            </w:pPr>
            <w:r>
              <w:rPr>
                <w:rFonts w:ascii="宋体" w:eastAsia="宋体" w:hAnsi="宋体" w:cs="宋体"/>
                <w:sz w:val="18"/>
                <w:szCs w:val="18"/>
                <w:lang w:eastAsia="zh-CN" w:bidi="ar"/>
              </w:rPr>
              <w:t>15</w:t>
            </w:r>
          </w:p>
        </w:tc>
        <w:tc>
          <w:tcPr>
            <w:tcW w:w="1260" w:type="dxa"/>
          </w:tcPr>
          <w:p w14:paraId="6ABA82F8" w14:textId="77777777" w:rsidR="00046072" w:rsidRDefault="00000000">
            <w:pPr>
              <w:spacing w:line="240" w:lineRule="auto"/>
              <w:rPr>
                <w:sz w:val="18"/>
                <w:szCs w:val="18"/>
              </w:rPr>
            </w:pPr>
            <w:r>
              <w:rPr>
                <w:rFonts w:ascii="宋体" w:eastAsia="宋体" w:hAnsi="宋体" w:cs="宋体"/>
                <w:sz w:val="18"/>
                <w:szCs w:val="18"/>
                <w:lang w:eastAsia="zh-CN" w:bidi="ar"/>
              </w:rPr>
              <w:t>学习记录 ID</w:t>
            </w:r>
          </w:p>
        </w:tc>
        <w:tc>
          <w:tcPr>
            <w:tcW w:w="990" w:type="dxa"/>
          </w:tcPr>
          <w:p w14:paraId="6ABA82F9" w14:textId="77777777" w:rsidR="00046072" w:rsidRDefault="00000000">
            <w:pPr>
              <w:spacing w:line="240" w:lineRule="auto"/>
              <w:rPr>
                <w:sz w:val="18"/>
                <w:szCs w:val="18"/>
              </w:rPr>
            </w:pPr>
            <w:r>
              <w:rPr>
                <w:rFonts w:ascii="宋体" w:eastAsia="宋体" w:hAnsi="宋体" w:cs="宋体"/>
                <w:sz w:val="18"/>
                <w:szCs w:val="18"/>
                <w:lang w:eastAsia="zh-CN" w:bidi="ar"/>
              </w:rPr>
              <w:t>字符串 (UUID)</w:t>
            </w:r>
          </w:p>
        </w:tc>
        <w:tc>
          <w:tcPr>
            <w:tcW w:w="1080" w:type="dxa"/>
          </w:tcPr>
          <w:p w14:paraId="6ABA82FA" w14:textId="77777777" w:rsidR="00046072" w:rsidRDefault="00000000">
            <w:pPr>
              <w:spacing w:line="240" w:lineRule="auto"/>
              <w:rPr>
                <w:sz w:val="18"/>
                <w:szCs w:val="18"/>
              </w:rPr>
            </w:pPr>
            <w:r>
              <w:rPr>
                <w:rFonts w:ascii="宋体" w:eastAsia="宋体" w:hAnsi="宋体" w:cs="宋体"/>
                <w:sz w:val="18"/>
                <w:szCs w:val="18"/>
                <w:lang w:eastAsia="zh-CN" w:bidi="ar"/>
              </w:rPr>
              <w:t>36 位</w:t>
            </w:r>
          </w:p>
        </w:tc>
        <w:tc>
          <w:tcPr>
            <w:tcW w:w="0" w:type="auto"/>
          </w:tcPr>
          <w:p w14:paraId="6ABA82FB" w14:textId="77777777" w:rsidR="00046072" w:rsidRDefault="00000000">
            <w:pPr>
              <w:spacing w:line="240" w:lineRule="auto"/>
              <w:rPr>
                <w:sz w:val="18"/>
                <w:szCs w:val="18"/>
                <w:lang w:eastAsia="zh-CN"/>
              </w:rPr>
            </w:pPr>
            <w:r>
              <w:rPr>
                <w:rFonts w:ascii="宋体" w:eastAsia="宋体" w:hAnsi="宋体" w:cs="宋体"/>
                <w:sz w:val="18"/>
                <w:szCs w:val="18"/>
                <w:lang w:eastAsia="zh-CN" w:bidi="ar"/>
              </w:rPr>
              <w:t>主键、非空、全局唯一</w:t>
            </w:r>
          </w:p>
        </w:tc>
        <w:tc>
          <w:tcPr>
            <w:tcW w:w="3476" w:type="dxa"/>
          </w:tcPr>
          <w:p w14:paraId="6ABA82FC" w14:textId="77777777" w:rsidR="00046072" w:rsidRDefault="00000000">
            <w:pPr>
              <w:spacing w:line="240" w:lineRule="auto"/>
              <w:rPr>
                <w:sz w:val="18"/>
                <w:szCs w:val="18"/>
              </w:rPr>
            </w:pPr>
            <w:r>
              <w:rPr>
                <w:rStyle w:val="HTML"/>
                <w:rFonts w:ascii="宋体" w:eastAsia="宋体" w:hAnsi="宋体" w:cs="宋体"/>
                <w:sz w:val="18"/>
                <w:szCs w:val="18"/>
                <w:lang w:eastAsia="zh-CN" w:bidi="ar"/>
              </w:rPr>
              <w:t>2b3c4d5e-6789-01gh-ijkl-mnopqrstuvwx</w:t>
            </w:r>
          </w:p>
        </w:tc>
      </w:tr>
      <w:tr w:rsidR="00046072" w14:paraId="6ABA8304" w14:textId="77777777" w:rsidTr="003A6F04">
        <w:tc>
          <w:tcPr>
            <w:tcW w:w="541" w:type="dxa"/>
          </w:tcPr>
          <w:p w14:paraId="6ABA82FE" w14:textId="77777777" w:rsidR="00046072" w:rsidRDefault="00000000">
            <w:pPr>
              <w:spacing w:line="240" w:lineRule="auto"/>
              <w:rPr>
                <w:sz w:val="18"/>
                <w:szCs w:val="18"/>
              </w:rPr>
            </w:pPr>
            <w:r>
              <w:rPr>
                <w:rFonts w:ascii="宋体" w:eastAsia="宋体" w:hAnsi="宋体" w:cs="宋体"/>
                <w:sz w:val="18"/>
                <w:szCs w:val="18"/>
                <w:lang w:eastAsia="zh-CN" w:bidi="ar"/>
              </w:rPr>
              <w:t>16</w:t>
            </w:r>
          </w:p>
        </w:tc>
        <w:tc>
          <w:tcPr>
            <w:tcW w:w="1260" w:type="dxa"/>
          </w:tcPr>
          <w:p w14:paraId="6ABA82FF" w14:textId="77777777" w:rsidR="00046072" w:rsidRDefault="00000000">
            <w:pPr>
              <w:spacing w:line="240" w:lineRule="auto"/>
              <w:rPr>
                <w:sz w:val="18"/>
                <w:szCs w:val="18"/>
              </w:rPr>
            </w:pPr>
            <w:r>
              <w:rPr>
                <w:rFonts w:ascii="宋体" w:eastAsia="宋体" w:hAnsi="宋体" w:cs="宋体"/>
                <w:sz w:val="18"/>
                <w:szCs w:val="18"/>
                <w:lang w:eastAsia="zh-CN" w:bidi="ar"/>
              </w:rPr>
              <w:t>学习章节</w:t>
            </w:r>
          </w:p>
        </w:tc>
        <w:tc>
          <w:tcPr>
            <w:tcW w:w="990" w:type="dxa"/>
          </w:tcPr>
          <w:p w14:paraId="6ABA8300" w14:textId="77777777" w:rsidR="00046072" w:rsidRDefault="00000000">
            <w:pPr>
              <w:spacing w:line="240" w:lineRule="auto"/>
              <w:rPr>
                <w:sz w:val="18"/>
                <w:szCs w:val="18"/>
              </w:rPr>
            </w:pPr>
            <w:r>
              <w:rPr>
                <w:rFonts w:ascii="宋体" w:eastAsia="宋体" w:hAnsi="宋体" w:cs="宋体"/>
                <w:sz w:val="18"/>
                <w:szCs w:val="18"/>
                <w:lang w:eastAsia="zh-CN" w:bidi="ar"/>
              </w:rPr>
              <w:t>字符串</w:t>
            </w:r>
          </w:p>
        </w:tc>
        <w:tc>
          <w:tcPr>
            <w:tcW w:w="1080" w:type="dxa"/>
          </w:tcPr>
          <w:p w14:paraId="6ABA8301" w14:textId="77777777" w:rsidR="00046072" w:rsidRDefault="00000000">
            <w:pPr>
              <w:spacing w:line="240" w:lineRule="auto"/>
              <w:rPr>
                <w:sz w:val="18"/>
                <w:szCs w:val="18"/>
              </w:rPr>
            </w:pPr>
            <w:r>
              <w:rPr>
                <w:rFonts w:ascii="宋体" w:eastAsia="宋体" w:hAnsi="宋体" w:cs="宋体"/>
                <w:sz w:val="18"/>
                <w:szCs w:val="18"/>
                <w:lang w:eastAsia="zh-CN" w:bidi="ar"/>
              </w:rPr>
              <w:t>100 位</w:t>
            </w:r>
          </w:p>
        </w:tc>
        <w:tc>
          <w:tcPr>
            <w:tcW w:w="0" w:type="auto"/>
          </w:tcPr>
          <w:p w14:paraId="6ABA8302"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303"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高中数学必修一 第三章 函数</w:t>
            </w:r>
          </w:p>
        </w:tc>
      </w:tr>
      <w:tr w:rsidR="00046072" w14:paraId="6ABA830B" w14:textId="77777777" w:rsidTr="003A6F04">
        <w:tc>
          <w:tcPr>
            <w:tcW w:w="541" w:type="dxa"/>
          </w:tcPr>
          <w:p w14:paraId="6ABA8305" w14:textId="77777777" w:rsidR="00046072" w:rsidRDefault="00000000">
            <w:pPr>
              <w:spacing w:line="240" w:lineRule="auto"/>
              <w:rPr>
                <w:sz w:val="18"/>
                <w:szCs w:val="18"/>
              </w:rPr>
            </w:pPr>
            <w:r>
              <w:rPr>
                <w:rFonts w:ascii="宋体" w:eastAsia="宋体" w:hAnsi="宋体" w:cs="宋体"/>
                <w:sz w:val="18"/>
                <w:szCs w:val="18"/>
                <w:lang w:eastAsia="zh-CN" w:bidi="ar"/>
              </w:rPr>
              <w:t>17</w:t>
            </w:r>
          </w:p>
        </w:tc>
        <w:tc>
          <w:tcPr>
            <w:tcW w:w="1260" w:type="dxa"/>
          </w:tcPr>
          <w:p w14:paraId="6ABA8306" w14:textId="77777777" w:rsidR="00046072" w:rsidRDefault="00000000">
            <w:pPr>
              <w:spacing w:line="240" w:lineRule="auto"/>
              <w:rPr>
                <w:sz w:val="18"/>
                <w:szCs w:val="18"/>
              </w:rPr>
            </w:pPr>
            <w:r>
              <w:rPr>
                <w:rFonts w:ascii="宋体" w:eastAsia="宋体" w:hAnsi="宋体" w:cs="宋体"/>
                <w:sz w:val="18"/>
                <w:szCs w:val="18"/>
                <w:lang w:eastAsia="zh-CN" w:bidi="ar"/>
              </w:rPr>
              <w:t>得分</w:t>
            </w:r>
          </w:p>
        </w:tc>
        <w:tc>
          <w:tcPr>
            <w:tcW w:w="990" w:type="dxa"/>
          </w:tcPr>
          <w:p w14:paraId="6ABA8307" w14:textId="77777777" w:rsidR="00046072" w:rsidRDefault="00000000">
            <w:pPr>
              <w:spacing w:line="240" w:lineRule="auto"/>
              <w:rPr>
                <w:sz w:val="18"/>
                <w:szCs w:val="18"/>
              </w:rPr>
            </w:pPr>
            <w:r>
              <w:rPr>
                <w:rFonts w:ascii="宋体" w:eastAsia="宋体" w:hAnsi="宋体" w:cs="宋体"/>
                <w:sz w:val="18"/>
                <w:szCs w:val="18"/>
                <w:lang w:eastAsia="zh-CN" w:bidi="ar"/>
              </w:rPr>
              <w:t>浮点型</w:t>
            </w:r>
          </w:p>
        </w:tc>
        <w:tc>
          <w:tcPr>
            <w:tcW w:w="1080" w:type="dxa"/>
          </w:tcPr>
          <w:p w14:paraId="6ABA8308" w14:textId="77777777" w:rsidR="00046072" w:rsidRDefault="00000000">
            <w:pPr>
              <w:spacing w:line="240" w:lineRule="auto"/>
              <w:rPr>
                <w:sz w:val="18"/>
                <w:szCs w:val="18"/>
              </w:rPr>
            </w:pPr>
            <w:r>
              <w:rPr>
                <w:rFonts w:ascii="宋体" w:eastAsia="宋体" w:hAnsi="宋体" w:cs="宋体"/>
                <w:sz w:val="18"/>
                <w:szCs w:val="18"/>
                <w:lang w:eastAsia="zh-CN" w:bidi="ar"/>
              </w:rPr>
              <w:t>0.0-100.0</w:t>
            </w:r>
          </w:p>
        </w:tc>
        <w:tc>
          <w:tcPr>
            <w:tcW w:w="0" w:type="auto"/>
          </w:tcPr>
          <w:p w14:paraId="6ABA8309" w14:textId="77777777" w:rsidR="00046072" w:rsidRDefault="00000000">
            <w:pPr>
              <w:spacing w:line="240" w:lineRule="auto"/>
              <w:rPr>
                <w:sz w:val="18"/>
                <w:szCs w:val="18"/>
              </w:rPr>
            </w:pPr>
            <w:r>
              <w:rPr>
                <w:rFonts w:ascii="宋体" w:eastAsia="宋体" w:hAnsi="宋体" w:cs="宋体"/>
                <w:sz w:val="18"/>
                <w:szCs w:val="18"/>
                <w:lang w:eastAsia="zh-CN" w:bidi="ar"/>
              </w:rPr>
              <w:t>非空、默认 0</w:t>
            </w:r>
          </w:p>
        </w:tc>
        <w:tc>
          <w:tcPr>
            <w:tcW w:w="3476" w:type="dxa"/>
          </w:tcPr>
          <w:p w14:paraId="6ABA830A" w14:textId="77777777" w:rsidR="00046072" w:rsidRDefault="00000000">
            <w:pPr>
              <w:spacing w:line="240" w:lineRule="auto"/>
              <w:rPr>
                <w:sz w:val="18"/>
                <w:szCs w:val="18"/>
              </w:rPr>
            </w:pPr>
            <w:r>
              <w:rPr>
                <w:rStyle w:val="HTML"/>
                <w:rFonts w:ascii="宋体" w:eastAsia="宋体" w:hAnsi="宋体" w:cs="宋体"/>
                <w:sz w:val="18"/>
                <w:szCs w:val="18"/>
                <w:lang w:eastAsia="zh-CN" w:bidi="ar"/>
              </w:rPr>
              <w:t>85.5</w:t>
            </w:r>
          </w:p>
        </w:tc>
      </w:tr>
      <w:tr w:rsidR="00046072" w14:paraId="6ABA8312" w14:textId="77777777" w:rsidTr="003A6F04">
        <w:tc>
          <w:tcPr>
            <w:tcW w:w="541" w:type="dxa"/>
          </w:tcPr>
          <w:p w14:paraId="6ABA830C" w14:textId="77777777" w:rsidR="00046072" w:rsidRDefault="00000000">
            <w:pPr>
              <w:spacing w:line="240" w:lineRule="auto"/>
              <w:rPr>
                <w:sz w:val="18"/>
                <w:szCs w:val="18"/>
              </w:rPr>
            </w:pPr>
            <w:r>
              <w:rPr>
                <w:rFonts w:ascii="宋体" w:eastAsia="宋体" w:hAnsi="宋体" w:cs="宋体"/>
                <w:sz w:val="18"/>
                <w:szCs w:val="18"/>
                <w:lang w:eastAsia="zh-CN" w:bidi="ar"/>
              </w:rPr>
              <w:t>18</w:t>
            </w:r>
          </w:p>
        </w:tc>
        <w:tc>
          <w:tcPr>
            <w:tcW w:w="1260" w:type="dxa"/>
          </w:tcPr>
          <w:p w14:paraId="6ABA830D" w14:textId="77777777" w:rsidR="00046072" w:rsidRDefault="00000000">
            <w:pPr>
              <w:spacing w:line="240" w:lineRule="auto"/>
              <w:rPr>
                <w:sz w:val="18"/>
                <w:szCs w:val="18"/>
              </w:rPr>
            </w:pPr>
            <w:r>
              <w:rPr>
                <w:rFonts w:ascii="宋体" w:eastAsia="宋体" w:hAnsi="宋体" w:cs="宋体"/>
                <w:sz w:val="18"/>
                <w:szCs w:val="18"/>
                <w:lang w:eastAsia="zh-CN" w:bidi="ar"/>
              </w:rPr>
              <w:t>正确率</w:t>
            </w:r>
          </w:p>
        </w:tc>
        <w:tc>
          <w:tcPr>
            <w:tcW w:w="990" w:type="dxa"/>
          </w:tcPr>
          <w:p w14:paraId="6ABA830E" w14:textId="77777777" w:rsidR="00046072" w:rsidRDefault="00000000">
            <w:pPr>
              <w:spacing w:line="240" w:lineRule="auto"/>
              <w:rPr>
                <w:sz w:val="18"/>
                <w:szCs w:val="18"/>
              </w:rPr>
            </w:pPr>
            <w:r>
              <w:rPr>
                <w:rFonts w:ascii="宋体" w:eastAsia="宋体" w:hAnsi="宋体" w:cs="宋体"/>
                <w:sz w:val="18"/>
                <w:szCs w:val="18"/>
                <w:lang w:eastAsia="zh-CN" w:bidi="ar"/>
              </w:rPr>
              <w:t>浮点型</w:t>
            </w:r>
          </w:p>
        </w:tc>
        <w:tc>
          <w:tcPr>
            <w:tcW w:w="1080" w:type="dxa"/>
          </w:tcPr>
          <w:p w14:paraId="6ABA830F" w14:textId="77777777" w:rsidR="00046072" w:rsidRDefault="00000000">
            <w:pPr>
              <w:spacing w:line="240" w:lineRule="auto"/>
              <w:rPr>
                <w:sz w:val="18"/>
                <w:szCs w:val="18"/>
              </w:rPr>
            </w:pPr>
            <w:r>
              <w:rPr>
                <w:rFonts w:ascii="宋体" w:eastAsia="宋体" w:hAnsi="宋体" w:cs="宋体"/>
                <w:sz w:val="18"/>
                <w:szCs w:val="18"/>
                <w:lang w:eastAsia="zh-CN" w:bidi="ar"/>
              </w:rPr>
              <w:t>0.0-1.0</w:t>
            </w:r>
          </w:p>
        </w:tc>
        <w:tc>
          <w:tcPr>
            <w:tcW w:w="0" w:type="auto"/>
          </w:tcPr>
          <w:p w14:paraId="6ABA8310" w14:textId="77777777" w:rsidR="00046072" w:rsidRDefault="00000000">
            <w:pPr>
              <w:spacing w:line="240" w:lineRule="auto"/>
              <w:rPr>
                <w:sz w:val="18"/>
                <w:szCs w:val="18"/>
              </w:rPr>
            </w:pPr>
            <w:r>
              <w:rPr>
                <w:rFonts w:ascii="宋体" w:eastAsia="宋体" w:hAnsi="宋体" w:cs="宋体"/>
                <w:sz w:val="18"/>
                <w:szCs w:val="18"/>
                <w:lang w:eastAsia="zh-CN" w:bidi="ar"/>
              </w:rPr>
              <w:t>非空、默认 0</w:t>
            </w:r>
          </w:p>
        </w:tc>
        <w:tc>
          <w:tcPr>
            <w:tcW w:w="3476" w:type="dxa"/>
          </w:tcPr>
          <w:p w14:paraId="6ABA8311" w14:textId="77777777" w:rsidR="00046072" w:rsidRDefault="00000000">
            <w:pPr>
              <w:spacing w:line="240" w:lineRule="auto"/>
              <w:rPr>
                <w:sz w:val="18"/>
                <w:szCs w:val="18"/>
              </w:rPr>
            </w:pPr>
            <w:r>
              <w:rPr>
                <w:rStyle w:val="HTML"/>
                <w:rFonts w:ascii="宋体" w:eastAsia="宋体" w:hAnsi="宋体" w:cs="宋体"/>
                <w:sz w:val="18"/>
                <w:szCs w:val="18"/>
                <w:lang w:eastAsia="zh-CN" w:bidi="ar"/>
              </w:rPr>
              <w:t>0.85</w:t>
            </w:r>
          </w:p>
        </w:tc>
      </w:tr>
      <w:tr w:rsidR="00046072" w14:paraId="6ABA8319" w14:textId="77777777" w:rsidTr="003A6F04">
        <w:tc>
          <w:tcPr>
            <w:tcW w:w="541" w:type="dxa"/>
          </w:tcPr>
          <w:p w14:paraId="6ABA8313" w14:textId="77777777" w:rsidR="00046072" w:rsidRDefault="00000000">
            <w:pPr>
              <w:spacing w:line="240" w:lineRule="auto"/>
              <w:rPr>
                <w:sz w:val="18"/>
                <w:szCs w:val="18"/>
              </w:rPr>
            </w:pPr>
            <w:r>
              <w:rPr>
                <w:rFonts w:ascii="宋体" w:eastAsia="宋体" w:hAnsi="宋体" w:cs="宋体"/>
                <w:sz w:val="18"/>
                <w:szCs w:val="18"/>
                <w:lang w:eastAsia="zh-CN" w:bidi="ar"/>
              </w:rPr>
              <w:t>19</w:t>
            </w:r>
          </w:p>
        </w:tc>
        <w:tc>
          <w:tcPr>
            <w:tcW w:w="1260" w:type="dxa"/>
          </w:tcPr>
          <w:p w14:paraId="6ABA8314" w14:textId="77777777" w:rsidR="00046072" w:rsidRDefault="00000000">
            <w:pPr>
              <w:spacing w:line="240" w:lineRule="auto"/>
              <w:rPr>
                <w:sz w:val="18"/>
                <w:szCs w:val="18"/>
              </w:rPr>
            </w:pPr>
            <w:r>
              <w:rPr>
                <w:rFonts w:ascii="宋体" w:eastAsia="宋体" w:hAnsi="宋体" w:cs="宋体"/>
                <w:sz w:val="18"/>
                <w:szCs w:val="18"/>
                <w:lang w:eastAsia="zh-CN" w:bidi="ar"/>
              </w:rPr>
              <w:t>学习时长</w:t>
            </w:r>
          </w:p>
        </w:tc>
        <w:tc>
          <w:tcPr>
            <w:tcW w:w="990" w:type="dxa"/>
          </w:tcPr>
          <w:p w14:paraId="6ABA8315" w14:textId="77777777" w:rsidR="00046072" w:rsidRDefault="00000000">
            <w:pPr>
              <w:spacing w:line="240" w:lineRule="auto"/>
              <w:rPr>
                <w:sz w:val="18"/>
                <w:szCs w:val="18"/>
              </w:rPr>
            </w:pPr>
            <w:r>
              <w:rPr>
                <w:rFonts w:ascii="宋体" w:eastAsia="宋体" w:hAnsi="宋体" w:cs="宋体"/>
                <w:sz w:val="18"/>
                <w:szCs w:val="18"/>
                <w:lang w:eastAsia="zh-CN" w:bidi="ar"/>
              </w:rPr>
              <w:t>整型</w:t>
            </w:r>
          </w:p>
        </w:tc>
        <w:tc>
          <w:tcPr>
            <w:tcW w:w="1080" w:type="dxa"/>
          </w:tcPr>
          <w:p w14:paraId="6ABA8316" w14:textId="77777777" w:rsidR="00046072" w:rsidRDefault="00000000">
            <w:pPr>
              <w:spacing w:line="240" w:lineRule="auto"/>
              <w:rPr>
                <w:sz w:val="18"/>
                <w:szCs w:val="18"/>
              </w:rPr>
            </w:pPr>
            <w:r>
              <w:rPr>
                <w:rFonts w:ascii="宋体" w:eastAsia="宋体" w:hAnsi="宋体" w:cs="宋体"/>
                <w:sz w:val="18"/>
                <w:szCs w:val="18"/>
                <w:lang w:eastAsia="zh-CN" w:bidi="ar"/>
              </w:rPr>
              <w:t>单位：秒</w:t>
            </w:r>
          </w:p>
        </w:tc>
        <w:tc>
          <w:tcPr>
            <w:tcW w:w="0" w:type="auto"/>
          </w:tcPr>
          <w:p w14:paraId="6ABA8317" w14:textId="77777777" w:rsidR="00046072" w:rsidRDefault="00000000">
            <w:pPr>
              <w:spacing w:line="240" w:lineRule="auto"/>
              <w:rPr>
                <w:sz w:val="18"/>
                <w:szCs w:val="18"/>
              </w:rPr>
            </w:pPr>
            <w:r>
              <w:rPr>
                <w:rFonts w:ascii="宋体" w:eastAsia="宋体" w:hAnsi="宋体" w:cs="宋体"/>
                <w:sz w:val="18"/>
                <w:szCs w:val="18"/>
                <w:lang w:eastAsia="zh-CN" w:bidi="ar"/>
              </w:rPr>
              <w:t>非空、默认 0</w:t>
            </w:r>
          </w:p>
        </w:tc>
        <w:tc>
          <w:tcPr>
            <w:tcW w:w="3476" w:type="dxa"/>
          </w:tcPr>
          <w:p w14:paraId="6ABA8318" w14:textId="77777777" w:rsidR="00046072" w:rsidRDefault="00000000">
            <w:pPr>
              <w:spacing w:line="240" w:lineRule="auto"/>
              <w:rPr>
                <w:sz w:val="18"/>
                <w:szCs w:val="18"/>
              </w:rPr>
            </w:pPr>
            <w:r>
              <w:rPr>
                <w:rStyle w:val="HTML"/>
                <w:rFonts w:ascii="宋体" w:eastAsia="宋体" w:hAnsi="宋体" w:cs="宋体"/>
                <w:sz w:val="18"/>
                <w:szCs w:val="18"/>
                <w:lang w:eastAsia="zh-CN" w:bidi="ar"/>
              </w:rPr>
              <w:t>120</w:t>
            </w:r>
          </w:p>
        </w:tc>
      </w:tr>
      <w:tr w:rsidR="00046072" w14:paraId="6ABA8320" w14:textId="77777777" w:rsidTr="003A6F04">
        <w:tc>
          <w:tcPr>
            <w:tcW w:w="541" w:type="dxa"/>
          </w:tcPr>
          <w:p w14:paraId="6ABA831A" w14:textId="77777777" w:rsidR="00046072" w:rsidRDefault="00000000">
            <w:pPr>
              <w:spacing w:line="240" w:lineRule="auto"/>
              <w:rPr>
                <w:sz w:val="18"/>
                <w:szCs w:val="18"/>
              </w:rPr>
            </w:pPr>
            <w:r>
              <w:rPr>
                <w:rFonts w:ascii="宋体" w:eastAsia="宋体" w:hAnsi="宋体" w:cs="宋体"/>
                <w:sz w:val="18"/>
                <w:szCs w:val="18"/>
                <w:lang w:eastAsia="zh-CN" w:bidi="ar"/>
              </w:rPr>
              <w:t>20</w:t>
            </w:r>
          </w:p>
        </w:tc>
        <w:tc>
          <w:tcPr>
            <w:tcW w:w="1260" w:type="dxa"/>
          </w:tcPr>
          <w:p w14:paraId="6ABA831B" w14:textId="77777777" w:rsidR="00046072" w:rsidRDefault="00000000">
            <w:pPr>
              <w:spacing w:line="240" w:lineRule="auto"/>
              <w:rPr>
                <w:sz w:val="18"/>
                <w:szCs w:val="18"/>
              </w:rPr>
            </w:pPr>
            <w:r>
              <w:rPr>
                <w:rFonts w:ascii="宋体" w:eastAsia="宋体" w:hAnsi="宋体" w:cs="宋体"/>
                <w:sz w:val="18"/>
                <w:szCs w:val="18"/>
                <w:lang w:eastAsia="zh-CN" w:bidi="ar"/>
              </w:rPr>
              <w:t>反馈 ID</w:t>
            </w:r>
          </w:p>
        </w:tc>
        <w:tc>
          <w:tcPr>
            <w:tcW w:w="990" w:type="dxa"/>
          </w:tcPr>
          <w:p w14:paraId="6ABA831C" w14:textId="77777777" w:rsidR="00046072" w:rsidRDefault="00000000">
            <w:pPr>
              <w:spacing w:line="240" w:lineRule="auto"/>
              <w:rPr>
                <w:sz w:val="18"/>
                <w:szCs w:val="18"/>
              </w:rPr>
            </w:pPr>
            <w:r>
              <w:rPr>
                <w:rFonts w:ascii="宋体" w:eastAsia="宋体" w:hAnsi="宋体" w:cs="宋体"/>
                <w:sz w:val="18"/>
                <w:szCs w:val="18"/>
                <w:lang w:eastAsia="zh-CN" w:bidi="ar"/>
              </w:rPr>
              <w:t>字符串 (UUID)</w:t>
            </w:r>
          </w:p>
        </w:tc>
        <w:tc>
          <w:tcPr>
            <w:tcW w:w="1080" w:type="dxa"/>
          </w:tcPr>
          <w:p w14:paraId="6ABA831D" w14:textId="77777777" w:rsidR="00046072" w:rsidRDefault="00000000">
            <w:pPr>
              <w:spacing w:line="240" w:lineRule="auto"/>
              <w:rPr>
                <w:sz w:val="18"/>
                <w:szCs w:val="18"/>
              </w:rPr>
            </w:pPr>
            <w:r>
              <w:rPr>
                <w:rFonts w:ascii="宋体" w:eastAsia="宋体" w:hAnsi="宋体" w:cs="宋体"/>
                <w:sz w:val="18"/>
                <w:szCs w:val="18"/>
                <w:lang w:eastAsia="zh-CN" w:bidi="ar"/>
              </w:rPr>
              <w:t>36 位</w:t>
            </w:r>
          </w:p>
        </w:tc>
        <w:tc>
          <w:tcPr>
            <w:tcW w:w="0" w:type="auto"/>
          </w:tcPr>
          <w:p w14:paraId="6ABA831E" w14:textId="77777777" w:rsidR="00046072" w:rsidRDefault="00000000">
            <w:pPr>
              <w:spacing w:line="240" w:lineRule="auto"/>
              <w:rPr>
                <w:sz w:val="18"/>
                <w:szCs w:val="18"/>
                <w:lang w:eastAsia="zh-CN"/>
              </w:rPr>
            </w:pPr>
            <w:r>
              <w:rPr>
                <w:rFonts w:ascii="宋体" w:eastAsia="宋体" w:hAnsi="宋体" w:cs="宋体"/>
                <w:sz w:val="18"/>
                <w:szCs w:val="18"/>
                <w:lang w:eastAsia="zh-CN" w:bidi="ar"/>
              </w:rPr>
              <w:t>主键、非空、全局唯一</w:t>
            </w:r>
          </w:p>
        </w:tc>
        <w:tc>
          <w:tcPr>
            <w:tcW w:w="3476" w:type="dxa"/>
          </w:tcPr>
          <w:p w14:paraId="6ABA831F" w14:textId="77777777" w:rsidR="00046072" w:rsidRDefault="00000000">
            <w:pPr>
              <w:spacing w:line="240" w:lineRule="auto"/>
              <w:rPr>
                <w:sz w:val="18"/>
                <w:szCs w:val="18"/>
              </w:rPr>
            </w:pPr>
            <w:r>
              <w:rPr>
                <w:rStyle w:val="HTML"/>
                <w:rFonts w:ascii="宋体" w:eastAsia="宋体" w:hAnsi="宋体" w:cs="宋体"/>
                <w:sz w:val="18"/>
                <w:szCs w:val="18"/>
                <w:lang w:eastAsia="zh-CN" w:bidi="ar"/>
              </w:rPr>
              <w:t>3c4d5e6f-7890-12ij-klmn-opqrstuvwxyz</w:t>
            </w:r>
          </w:p>
        </w:tc>
      </w:tr>
      <w:tr w:rsidR="00046072" w14:paraId="6ABA8327" w14:textId="77777777" w:rsidTr="003A6F04">
        <w:tc>
          <w:tcPr>
            <w:tcW w:w="541" w:type="dxa"/>
          </w:tcPr>
          <w:p w14:paraId="6ABA8321" w14:textId="77777777" w:rsidR="00046072" w:rsidRDefault="00000000">
            <w:pPr>
              <w:spacing w:line="240" w:lineRule="auto"/>
              <w:rPr>
                <w:sz w:val="18"/>
                <w:szCs w:val="18"/>
              </w:rPr>
            </w:pPr>
            <w:r>
              <w:rPr>
                <w:rFonts w:ascii="宋体" w:eastAsia="宋体" w:hAnsi="宋体" w:cs="宋体"/>
                <w:sz w:val="18"/>
                <w:szCs w:val="18"/>
                <w:lang w:eastAsia="zh-CN" w:bidi="ar"/>
              </w:rPr>
              <w:t>21</w:t>
            </w:r>
          </w:p>
        </w:tc>
        <w:tc>
          <w:tcPr>
            <w:tcW w:w="1260" w:type="dxa"/>
          </w:tcPr>
          <w:p w14:paraId="6ABA8322" w14:textId="77777777" w:rsidR="00046072" w:rsidRDefault="00000000">
            <w:pPr>
              <w:spacing w:line="240" w:lineRule="auto"/>
              <w:rPr>
                <w:sz w:val="18"/>
                <w:szCs w:val="18"/>
              </w:rPr>
            </w:pPr>
            <w:r>
              <w:rPr>
                <w:rFonts w:ascii="宋体" w:eastAsia="宋体" w:hAnsi="宋体" w:cs="宋体"/>
                <w:sz w:val="18"/>
                <w:szCs w:val="18"/>
                <w:lang w:eastAsia="zh-CN" w:bidi="ar"/>
              </w:rPr>
              <w:t>评分</w:t>
            </w:r>
          </w:p>
        </w:tc>
        <w:tc>
          <w:tcPr>
            <w:tcW w:w="990" w:type="dxa"/>
          </w:tcPr>
          <w:p w14:paraId="6ABA8323" w14:textId="77777777" w:rsidR="00046072" w:rsidRDefault="00000000">
            <w:pPr>
              <w:spacing w:line="240" w:lineRule="auto"/>
              <w:rPr>
                <w:sz w:val="18"/>
                <w:szCs w:val="18"/>
              </w:rPr>
            </w:pPr>
            <w:r>
              <w:rPr>
                <w:rFonts w:ascii="宋体" w:eastAsia="宋体" w:hAnsi="宋体" w:cs="宋体"/>
                <w:sz w:val="18"/>
                <w:szCs w:val="18"/>
                <w:lang w:eastAsia="zh-CN" w:bidi="ar"/>
              </w:rPr>
              <w:t>tinyint</w:t>
            </w:r>
          </w:p>
        </w:tc>
        <w:tc>
          <w:tcPr>
            <w:tcW w:w="1080" w:type="dxa"/>
          </w:tcPr>
          <w:p w14:paraId="6ABA8324" w14:textId="77777777" w:rsidR="00046072" w:rsidRDefault="00000000">
            <w:pPr>
              <w:spacing w:line="240" w:lineRule="auto"/>
              <w:rPr>
                <w:sz w:val="18"/>
                <w:szCs w:val="18"/>
              </w:rPr>
            </w:pPr>
            <w:r>
              <w:rPr>
                <w:rFonts w:ascii="宋体" w:eastAsia="宋体" w:hAnsi="宋体" w:cs="宋体"/>
                <w:sz w:val="18"/>
                <w:szCs w:val="18"/>
                <w:lang w:eastAsia="zh-CN" w:bidi="ar"/>
              </w:rPr>
              <w:t>1-5</w:t>
            </w:r>
          </w:p>
        </w:tc>
        <w:tc>
          <w:tcPr>
            <w:tcW w:w="0" w:type="auto"/>
          </w:tcPr>
          <w:p w14:paraId="6ABA8325" w14:textId="77777777" w:rsidR="00046072" w:rsidRDefault="00000000">
            <w:pPr>
              <w:spacing w:line="240" w:lineRule="auto"/>
              <w:rPr>
                <w:sz w:val="18"/>
                <w:szCs w:val="18"/>
              </w:rPr>
            </w:pPr>
            <w:r>
              <w:rPr>
                <w:rFonts w:ascii="宋体" w:eastAsia="宋体" w:hAnsi="宋体" w:cs="宋体"/>
                <w:sz w:val="18"/>
                <w:szCs w:val="18"/>
                <w:lang w:eastAsia="zh-CN" w:bidi="ar"/>
              </w:rPr>
              <w:t>非空、取值范围 1-5</w:t>
            </w:r>
          </w:p>
        </w:tc>
        <w:tc>
          <w:tcPr>
            <w:tcW w:w="3476" w:type="dxa"/>
          </w:tcPr>
          <w:p w14:paraId="6ABA8326" w14:textId="77777777" w:rsidR="00046072" w:rsidRDefault="00000000">
            <w:pPr>
              <w:spacing w:line="240" w:lineRule="auto"/>
              <w:rPr>
                <w:sz w:val="18"/>
                <w:szCs w:val="18"/>
              </w:rPr>
            </w:pPr>
            <w:r>
              <w:rPr>
                <w:rStyle w:val="HTML"/>
                <w:rFonts w:ascii="宋体" w:eastAsia="宋体" w:hAnsi="宋体" w:cs="宋体"/>
                <w:sz w:val="18"/>
                <w:szCs w:val="18"/>
                <w:lang w:eastAsia="zh-CN" w:bidi="ar"/>
              </w:rPr>
              <w:t>4</w:t>
            </w:r>
          </w:p>
        </w:tc>
      </w:tr>
      <w:tr w:rsidR="00046072" w14:paraId="6ABA832E" w14:textId="77777777" w:rsidTr="003A6F04">
        <w:tc>
          <w:tcPr>
            <w:tcW w:w="541" w:type="dxa"/>
          </w:tcPr>
          <w:p w14:paraId="6ABA8328" w14:textId="77777777" w:rsidR="00046072" w:rsidRDefault="00000000">
            <w:pPr>
              <w:spacing w:line="240" w:lineRule="auto"/>
              <w:rPr>
                <w:sz w:val="18"/>
                <w:szCs w:val="18"/>
              </w:rPr>
            </w:pPr>
            <w:r>
              <w:rPr>
                <w:rFonts w:ascii="宋体" w:eastAsia="宋体" w:hAnsi="宋体" w:cs="宋体"/>
                <w:sz w:val="18"/>
                <w:szCs w:val="18"/>
                <w:lang w:eastAsia="zh-CN" w:bidi="ar"/>
              </w:rPr>
              <w:t>22</w:t>
            </w:r>
          </w:p>
        </w:tc>
        <w:tc>
          <w:tcPr>
            <w:tcW w:w="1260" w:type="dxa"/>
          </w:tcPr>
          <w:p w14:paraId="6ABA8329" w14:textId="77777777" w:rsidR="00046072" w:rsidRDefault="00000000">
            <w:pPr>
              <w:spacing w:line="240" w:lineRule="auto"/>
              <w:rPr>
                <w:sz w:val="18"/>
                <w:szCs w:val="18"/>
              </w:rPr>
            </w:pPr>
            <w:r>
              <w:rPr>
                <w:rFonts w:ascii="宋体" w:eastAsia="宋体" w:hAnsi="宋体" w:cs="宋体"/>
                <w:sz w:val="18"/>
                <w:szCs w:val="18"/>
                <w:lang w:eastAsia="zh-CN" w:bidi="ar"/>
              </w:rPr>
              <w:t>评语文本</w:t>
            </w:r>
          </w:p>
        </w:tc>
        <w:tc>
          <w:tcPr>
            <w:tcW w:w="990" w:type="dxa"/>
          </w:tcPr>
          <w:p w14:paraId="6ABA832A" w14:textId="77777777" w:rsidR="00046072" w:rsidRDefault="00000000">
            <w:pPr>
              <w:spacing w:line="240" w:lineRule="auto"/>
              <w:rPr>
                <w:sz w:val="18"/>
                <w:szCs w:val="18"/>
              </w:rPr>
            </w:pPr>
            <w:r>
              <w:rPr>
                <w:rFonts w:ascii="宋体" w:eastAsia="宋体" w:hAnsi="宋体" w:cs="宋体"/>
                <w:sz w:val="18"/>
                <w:szCs w:val="18"/>
                <w:lang w:eastAsia="zh-CN" w:bidi="ar"/>
              </w:rPr>
              <w:t>文本</w:t>
            </w:r>
          </w:p>
        </w:tc>
        <w:tc>
          <w:tcPr>
            <w:tcW w:w="1080" w:type="dxa"/>
          </w:tcPr>
          <w:p w14:paraId="6ABA832B" w14:textId="77777777" w:rsidR="00046072" w:rsidRDefault="00000000">
            <w:pPr>
              <w:spacing w:line="240" w:lineRule="auto"/>
              <w:rPr>
                <w:sz w:val="18"/>
                <w:szCs w:val="18"/>
              </w:rPr>
            </w:pPr>
            <w:r>
              <w:rPr>
                <w:rFonts w:ascii="宋体" w:eastAsia="宋体" w:hAnsi="宋体" w:cs="宋体"/>
                <w:sz w:val="18"/>
                <w:szCs w:val="18"/>
                <w:lang w:eastAsia="zh-CN" w:bidi="ar"/>
              </w:rPr>
              <w:t>500 位以内</w:t>
            </w:r>
          </w:p>
        </w:tc>
        <w:tc>
          <w:tcPr>
            <w:tcW w:w="0" w:type="auto"/>
          </w:tcPr>
          <w:p w14:paraId="6ABA832C" w14:textId="77777777" w:rsidR="00046072" w:rsidRDefault="00000000">
            <w:pPr>
              <w:spacing w:line="240" w:lineRule="auto"/>
              <w:rPr>
                <w:sz w:val="18"/>
                <w:szCs w:val="18"/>
              </w:rPr>
            </w:pPr>
            <w:r>
              <w:rPr>
                <w:rFonts w:ascii="宋体" w:eastAsia="宋体" w:hAnsi="宋体" w:cs="宋体"/>
                <w:sz w:val="18"/>
                <w:szCs w:val="18"/>
                <w:lang w:eastAsia="zh-CN" w:bidi="ar"/>
              </w:rPr>
              <w:t>可选</w:t>
            </w:r>
          </w:p>
        </w:tc>
        <w:tc>
          <w:tcPr>
            <w:tcW w:w="3476" w:type="dxa"/>
          </w:tcPr>
          <w:p w14:paraId="6ABA832D"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解析步骤很清晰，希望能多补充同类练习题</w:t>
            </w:r>
          </w:p>
        </w:tc>
      </w:tr>
      <w:tr w:rsidR="00046072" w14:paraId="6ABA8335" w14:textId="77777777" w:rsidTr="003A6F04">
        <w:tc>
          <w:tcPr>
            <w:tcW w:w="541" w:type="dxa"/>
          </w:tcPr>
          <w:p w14:paraId="6ABA832F" w14:textId="77777777" w:rsidR="00046072" w:rsidRDefault="00000000">
            <w:pPr>
              <w:spacing w:line="240" w:lineRule="auto"/>
              <w:rPr>
                <w:sz w:val="18"/>
                <w:szCs w:val="18"/>
              </w:rPr>
            </w:pPr>
            <w:r>
              <w:rPr>
                <w:rFonts w:ascii="宋体" w:eastAsia="宋体" w:hAnsi="宋体" w:cs="宋体"/>
                <w:sz w:val="18"/>
                <w:szCs w:val="18"/>
                <w:lang w:eastAsia="zh-CN" w:bidi="ar"/>
              </w:rPr>
              <w:t>23</w:t>
            </w:r>
          </w:p>
        </w:tc>
        <w:tc>
          <w:tcPr>
            <w:tcW w:w="1260" w:type="dxa"/>
          </w:tcPr>
          <w:p w14:paraId="6ABA8330" w14:textId="77777777" w:rsidR="00046072" w:rsidRDefault="00000000">
            <w:pPr>
              <w:spacing w:line="240" w:lineRule="auto"/>
              <w:rPr>
                <w:sz w:val="18"/>
                <w:szCs w:val="18"/>
              </w:rPr>
            </w:pPr>
            <w:r>
              <w:rPr>
                <w:rFonts w:ascii="宋体" w:eastAsia="宋体" w:hAnsi="宋体" w:cs="宋体"/>
                <w:sz w:val="18"/>
                <w:szCs w:val="18"/>
                <w:lang w:eastAsia="zh-CN" w:bidi="ar"/>
              </w:rPr>
              <w:t>审核状态</w:t>
            </w:r>
          </w:p>
        </w:tc>
        <w:tc>
          <w:tcPr>
            <w:tcW w:w="990" w:type="dxa"/>
          </w:tcPr>
          <w:p w14:paraId="6ABA8331" w14:textId="77777777" w:rsidR="00046072" w:rsidRDefault="00000000">
            <w:pPr>
              <w:spacing w:line="240" w:lineRule="auto"/>
              <w:rPr>
                <w:sz w:val="18"/>
                <w:szCs w:val="18"/>
              </w:rPr>
            </w:pPr>
            <w:r>
              <w:rPr>
                <w:rFonts w:ascii="宋体" w:eastAsia="宋体" w:hAnsi="宋体" w:cs="宋体"/>
                <w:sz w:val="18"/>
                <w:szCs w:val="18"/>
                <w:lang w:eastAsia="zh-CN" w:bidi="ar"/>
              </w:rPr>
              <w:t>字符串</w:t>
            </w:r>
          </w:p>
        </w:tc>
        <w:tc>
          <w:tcPr>
            <w:tcW w:w="1080" w:type="dxa"/>
          </w:tcPr>
          <w:p w14:paraId="6ABA8332" w14:textId="77777777" w:rsidR="00046072" w:rsidRDefault="00000000">
            <w:pPr>
              <w:spacing w:line="240" w:lineRule="auto"/>
              <w:rPr>
                <w:sz w:val="18"/>
                <w:szCs w:val="18"/>
              </w:rPr>
            </w:pPr>
            <w:r>
              <w:rPr>
                <w:rFonts w:ascii="宋体" w:eastAsia="宋体" w:hAnsi="宋体" w:cs="宋体"/>
                <w:sz w:val="18"/>
                <w:szCs w:val="18"/>
                <w:lang w:eastAsia="zh-CN" w:bidi="ar"/>
              </w:rPr>
              <w:t>10 位</w:t>
            </w:r>
          </w:p>
        </w:tc>
        <w:tc>
          <w:tcPr>
            <w:tcW w:w="0" w:type="auto"/>
          </w:tcPr>
          <w:p w14:paraId="6ABA8333" w14:textId="77777777" w:rsidR="00046072" w:rsidRDefault="00000000">
            <w:pPr>
              <w:spacing w:line="240" w:lineRule="auto"/>
              <w:rPr>
                <w:sz w:val="18"/>
                <w:szCs w:val="18"/>
                <w:lang w:eastAsia="zh-CN"/>
              </w:rPr>
            </w:pPr>
            <w:r>
              <w:rPr>
                <w:rFonts w:ascii="宋体" w:eastAsia="宋体" w:hAnsi="宋体" w:cs="宋体"/>
                <w:sz w:val="18"/>
                <w:szCs w:val="18"/>
                <w:lang w:eastAsia="zh-CN" w:bidi="ar"/>
              </w:rPr>
              <w:t>非空、枚举值：通过 / 失败 / 待审核</w:t>
            </w:r>
          </w:p>
        </w:tc>
        <w:tc>
          <w:tcPr>
            <w:tcW w:w="3476" w:type="dxa"/>
          </w:tcPr>
          <w:p w14:paraId="6ABA8334" w14:textId="77777777" w:rsidR="00046072" w:rsidRDefault="00000000">
            <w:pPr>
              <w:spacing w:line="240" w:lineRule="auto"/>
              <w:rPr>
                <w:sz w:val="18"/>
                <w:szCs w:val="18"/>
              </w:rPr>
            </w:pPr>
            <w:r>
              <w:rPr>
                <w:rStyle w:val="HTML"/>
                <w:rFonts w:ascii="宋体" w:eastAsia="宋体" w:hAnsi="宋体" w:cs="宋体"/>
                <w:sz w:val="18"/>
                <w:szCs w:val="18"/>
                <w:lang w:eastAsia="zh-CN" w:bidi="ar"/>
              </w:rPr>
              <w:t>通过</w:t>
            </w:r>
          </w:p>
        </w:tc>
      </w:tr>
      <w:tr w:rsidR="00046072" w14:paraId="6ABA833C" w14:textId="77777777" w:rsidTr="003A6F04">
        <w:tc>
          <w:tcPr>
            <w:tcW w:w="541" w:type="dxa"/>
          </w:tcPr>
          <w:p w14:paraId="6ABA8336" w14:textId="77777777" w:rsidR="00046072" w:rsidRDefault="00000000">
            <w:pPr>
              <w:spacing w:line="240" w:lineRule="auto"/>
              <w:rPr>
                <w:sz w:val="18"/>
                <w:szCs w:val="18"/>
              </w:rPr>
            </w:pPr>
            <w:r>
              <w:rPr>
                <w:rFonts w:ascii="宋体" w:eastAsia="宋体" w:hAnsi="宋体" w:cs="宋体"/>
                <w:sz w:val="18"/>
                <w:szCs w:val="18"/>
                <w:lang w:eastAsia="zh-CN" w:bidi="ar"/>
              </w:rPr>
              <w:t>24</w:t>
            </w:r>
          </w:p>
        </w:tc>
        <w:tc>
          <w:tcPr>
            <w:tcW w:w="1260" w:type="dxa"/>
          </w:tcPr>
          <w:p w14:paraId="6ABA8337" w14:textId="77777777" w:rsidR="00046072" w:rsidRDefault="00000000">
            <w:pPr>
              <w:spacing w:line="240" w:lineRule="auto"/>
              <w:rPr>
                <w:sz w:val="18"/>
                <w:szCs w:val="18"/>
              </w:rPr>
            </w:pPr>
            <w:r>
              <w:rPr>
                <w:rFonts w:ascii="宋体" w:eastAsia="宋体" w:hAnsi="宋体" w:cs="宋体"/>
                <w:sz w:val="18"/>
                <w:szCs w:val="18"/>
                <w:lang w:eastAsia="zh-CN" w:bidi="ar"/>
              </w:rPr>
              <w:t>问题列表</w:t>
            </w:r>
          </w:p>
        </w:tc>
        <w:tc>
          <w:tcPr>
            <w:tcW w:w="990" w:type="dxa"/>
          </w:tcPr>
          <w:p w14:paraId="6ABA8338" w14:textId="77777777" w:rsidR="00046072" w:rsidRDefault="00000000">
            <w:pPr>
              <w:spacing w:line="240" w:lineRule="auto"/>
              <w:rPr>
                <w:sz w:val="18"/>
                <w:szCs w:val="18"/>
              </w:rPr>
            </w:pPr>
            <w:r>
              <w:rPr>
                <w:rFonts w:ascii="宋体" w:eastAsia="宋体" w:hAnsi="宋体" w:cs="宋体"/>
                <w:sz w:val="18"/>
                <w:szCs w:val="18"/>
                <w:lang w:eastAsia="zh-CN" w:bidi="ar"/>
              </w:rPr>
              <w:t>JSON 数组</w:t>
            </w:r>
          </w:p>
        </w:tc>
        <w:tc>
          <w:tcPr>
            <w:tcW w:w="1080" w:type="dxa"/>
          </w:tcPr>
          <w:p w14:paraId="6ABA8339" w14:textId="77777777" w:rsidR="00046072" w:rsidRDefault="00000000">
            <w:pPr>
              <w:spacing w:line="240" w:lineRule="auto"/>
              <w:rPr>
                <w:sz w:val="18"/>
                <w:szCs w:val="18"/>
              </w:rPr>
            </w:pPr>
            <w:r>
              <w:rPr>
                <w:rFonts w:ascii="宋体" w:eastAsia="宋体" w:hAnsi="宋体" w:cs="宋体"/>
                <w:sz w:val="18"/>
                <w:szCs w:val="18"/>
                <w:lang w:eastAsia="zh-CN" w:bidi="ar"/>
              </w:rPr>
              <w:t>数组存储</w:t>
            </w:r>
          </w:p>
        </w:tc>
        <w:tc>
          <w:tcPr>
            <w:tcW w:w="0" w:type="auto"/>
          </w:tcPr>
          <w:p w14:paraId="6ABA833A" w14:textId="77777777" w:rsidR="00046072" w:rsidRDefault="00000000">
            <w:pPr>
              <w:spacing w:line="240" w:lineRule="auto"/>
              <w:rPr>
                <w:sz w:val="18"/>
                <w:szCs w:val="18"/>
              </w:rPr>
            </w:pPr>
            <w:r>
              <w:rPr>
                <w:rFonts w:ascii="宋体" w:eastAsia="宋体" w:hAnsi="宋体" w:cs="宋体"/>
                <w:sz w:val="18"/>
                <w:szCs w:val="18"/>
                <w:lang w:eastAsia="zh-CN" w:bidi="ar"/>
              </w:rPr>
              <w:t>可选、默认空数组</w:t>
            </w:r>
          </w:p>
        </w:tc>
        <w:tc>
          <w:tcPr>
            <w:tcW w:w="3476" w:type="dxa"/>
          </w:tcPr>
          <w:p w14:paraId="6ABA833B"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[{"type": "知识点错误", "desc": "导数计算步骤存在符号错误"}]</w:t>
            </w:r>
          </w:p>
        </w:tc>
      </w:tr>
      <w:tr w:rsidR="00046072" w14:paraId="6ABA8343" w14:textId="77777777" w:rsidTr="003A6F04">
        <w:tc>
          <w:tcPr>
            <w:tcW w:w="541" w:type="dxa"/>
          </w:tcPr>
          <w:p w14:paraId="6ABA833D" w14:textId="77777777" w:rsidR="00046072" w:rsidRDefault="00000000">
            <w:pPr>
              <w:spacing w:line="240" w:lineRule="auto"/>
              <w:rPr>
                <w:sz w:val="18"/>
                <w:szCs w:val="18"/>
              </w:rPr>
            </w:pPr>
            <w:r>
              <w:rPr>
                <w:rFonts w:ascii="宋体" w:eastAsia="宋体" w:hAnsi="宋体" w:cs="宋体"/>
                <w:sz w:val="18"/>
                <w:szCs w:val="18"/>
                <w:lang w:eastAsia="zh-CN" w:bidi="ar"/>
              </w:rPr>
              <w:t>25</w:t>
            </w:r>
          </w:p>
        </w:tc>
        <w:tc>
          <w:tcPr>
            <w:tcW w:w="1260" w:type="dxa"/>
          </w:tcPr>
          <w:p w14:paraId="6ABA833E" w14:textId="77777777" w:rsidR="00046072" w:rsidRDefault="00000000">
            <w:pPr>
              <w:spacing w:line="240" w:lineRule="auto"/>
              <w:rPr>
                <w:sz w:val="18"/>
                <w:szCs w:val="18"/>
              </w:rPr>
            </w:pPr>
            <w:r>
              <w:rPr>
                <w:rFonts w:ascii="宋体" w:eastAsia="宋体" w:hAnsi="宋体" w:cs="宋体"/>
                <w:sz w:val="18"/>
                <w:szCs w:val="18"/>
                <w:lang w:eastAsia="zh-CN" w:bidi="ar"/>
              </w:rPr>
              <w:t>修改建议</w:t>
            </w:r>
          </w:p>
        </w:tc>
        <w:tc>
          <w:tcPr>
            <w:tcW w:w="990" w:type="dxa"/>
          </w:tcPr>
          <w:p w14:paraId="6ABA833F" w14:textId="77777777" w:rsidR="00046072" w:rsidRDefault="00000000">
            <w:pPr>
              <w:spacing w:line="240" w:lineRule="auto"/>
              <w:rPr>
                <w:sz w:val="18"/>
                <w:szCs w:val="18"/>
              </w:rPr>
            </w:pPr>
            <w:r>
              <w:rPr>
                <w:rFonts w:ascii="宋体" w:eastAsia="宋体" w:hAnsi="宋体" w:cs="宋体"/>
                <w:sz w:val="18"/>
                <w:szCs w:val="18"/>
                <w:lang w:eastAsia="zh-CN" w:bidi="ar"/>
              </w:rPr>
              <w:t>文本</w:t>
            </w:r>
          </w:p>
        </w:tc>
        <w:tc>
          <w:tcPr>
            <w:tcW w:w="1080" w:type="dxa"/>
          </w:tcPr>
          <w:p w14:paraId="6ABA8340" w14:textId="77777777" w:rsidR="00046072" w:rsidRDefault="00000000">
            <w:pPr>
              <w:spacing w:line="240" w:lineRule="auto"/>
              <w:rPr>
                <w:sz w:val="18"/>
                <w:szCs w:val="18"/>
              </w:rPr>
            </w:pPr>
            <w:r>
              <w:rPr>
                <w:rFonts w:ascii="宋体" w:eastAsia="宋体" w:hAnsi="宋体" w:cs="宋体"/>
                <w:sz w:val="18"/>
                <w:szCs w:val="18"/>
                <w:lang w:eastAsia="zh-CN" w:bidi="ar"/>
              </w:rPr>
              <w:t>无长度限制</w:t>
            </w:r>
          </w:p>
        </w:tc>
        <w:tc>
          <w:tcPr>
            <w:tcW w:w="0" w:type="auto"/>
          </w:tcPr>
          <w:p w14:paraId="6ABA8341" w14:textId="77777777" w:rsidR="00046072" w:rsidRDefault="00000000">
            <w:pPr>
              <w:spacing w:line="240" w:lineRule="auto"/>
              <w:rPr>
                <w:sz w:val="18"/>
                <w:szCs w:val="18"/>
              </w:rPr>
            </w:pPr>
            <w:r>
              <w:rPr>
                <w:rFonts w:ascii="宋体" w:eastAsia="宋体" w:hAnsi="宋体" w:cs="宋体"/>
                <w:sz w:val="18"/>
                <w:szCs w:val="18"/>
                <w:lang w:eastAsia="zh-CN" w:bidi="ar"/>
              </w:rPr>
              <w:t>可选</w:t>
            </w:r>
          </w:p>
        </w:tc>
        <w:tc>
          <w:tcPr>
            <w:tcW w:w="3476" w:type="dxa"/>
          </w:tcPr>
          <w:p w14:paraId="6ABA8342" w14:textId="77777777" w:rsidR="00046072" w:rsidRDefault="00000000">
            <w:pPr>
              <w:spacing w:line="240" w:lineRule="auto"/>
              <w:rPr>
                <w:sz w:val="18"/>
                <w:szCs w:val="18"/>
                <w:lang w:eastAsia="zh-CN"/>
              </w:rPr>
            </w:pPr>
            <w:r>
              <w:rPr>
                <w:rStyle w:val="HTML"/>
                <w:rFonts w:ascii="宋体" w:eastAsia="宋体" w:hAnsi="宋体" w:cs="宋体"/>
                <w:sz w:val="18"/>
                <w:szCs w:val="18"/>
                <w:lang w:eastAsia="zh-CN" w:bidi="ar"/>
              </w:rPr>
              <w:t>修正导数计算的符号错误，补充二阶导数验证步骤</w:t>
            </w:r>
          </w:p>
        </w:tc>
      </w:tr>
      <w:tr w:rsidR="00046072" w14:paraId="6ABA834A" w14:textId="77777777" w:rsidTr="003A6F04">
        <w:tc>
          <w:tcPr>
            <w:tcW w:w="541" w:type="dxa"/>
          </w:tcPr>
          <w:p w14:paraId="6ABA8344" w14:textId="77777777" w:rsidR="00046072" w:rsidRDefault="00000000">
            <w:pPr>
              <w:spacing w:line="240" w:lineRule="auto"/>
              <w:rPr>
                <w:sz w:val="18"/>
                <w:szCs w:val="18"/>
              </w:rPr>
            </w:pPr>
            <w:r>
              <w:rPr>
                <w:rFonts w:ascii="宋体" w:eastAsia="宋体" w:hAnsi="宋体" w:cs="宋体"/>
                <w:sz w:val="18"/>
                <w:szCs w:val="18"/>
                <w:lang w:eastAsia="zh-CN" w:bidi="ar"/>
              </w:rPr>
              <w:t>26</w:t>
            </w:r>
          </w:p>
        </w:tc>
        <w:tc>
          <w:tcPr>
            <w:tcW w:w="1260" w:type="dxa"/>
          </w:tcPr>
          <w:p w14:paraId="6ABA8345" w14:textId="77777777" w:rsidR="00046072" w:rsidRDefault="00000000">
            <w:pPr>
              <w:spacing w:line="240" w:lineRule="auto"/>
              <w:rPr>
                <w:sz w:val="18"/>
                <w:szCs w:val="18"/>
              </w:rPr>
            </w:pPr>
            <w:r>
              <w:rPr>
                <w:rFonts w:ascii="宋体" w:eastAsia="宋体" w:hAnsi="宋体" w:cs="宋体"/>
                <w:sz w:val="18"/>
                <w:szCs w:val="18"/>
                <w:lang w:eastAsia="zh-CN" w:bidi="ar"/>
              </w:rPr>
              <w:t>学习路径 ID</w:t>
            </w:r>
          </w:p>
        </w:tc>
        <w:tc>
          <w:tcPr>
            <w:tcW w:w="990" w:type="dxa"/>
          </w:tcPr>
          <w:p w14:paraId="6ABA8346" w14:textId="77777777" w:rsidR="00046072" w:rsidRDefault="00000000">
            <w:pPr>
              <w:spacing w:line="240" w:lineRule="auto"/>
              <w:rPr>
                <w:sz w:val="18"/>
                <w:szCs w:val="18"/>
              </w:rPr>
            </w:pPr>
            <w:r>
              <w:rPr>
                <w:rFonts w:ascii="宋体" w:eastAsia="宋体" w:hAnsi="宋体" w:cs="宋体"/>
                <w:sz w:val="18"/>
                <w:szCs w:val="18"/>
                <w:lang w:eastAsia="zh-CN" w:bidi="ar"/>
              </w:rPr>
              <w:t>字符串 (UUID)</w:t>
            </w:r>
          </w:p>
        </w:tc>
        <w:tc>
          <w:tcPr>
            <w:tcW w:w="1080" w:type="dxa"/>
          </w:tcPr>
          <w:p w14:paraId="6ABA8347" w14:textId="77777777" w:rsidR="00046072" w:rsidRDefault="00000000">
            <w:pPr>
              <w:spacing w:line="240" w:lineRule="auto"/>
              <w:rPr>
                <w:sz w:val="18"/>
                <w:szCs w:val="18"/>
              </w:rPr>
            </w:pPr>
            <w:r>
              <w:rPr>
                <w:rFonts w:ascii="宋体" w:eastAsia="宋体" w:hAnsi="宋体" w:cs="宋体"/>
                <w:sz w:val="18"/>
                <w:szCs w:val="18"/>
                <w:lang w:eastAsia="zh-CN" w:bidi="ar"/>
              </w:rPr>
              <w:t>36 位</w:t>
            </w:r>
          </w:p>
        </w:tc>
        <w:tc>
          <w:tcPr>
            <w:tcW w:w="0" w:type="auto"/>
          </w:tcPr>
          <w:p w14:paraId="6ABA8348" w14:textId="77777777" w:rsidR="00046072" w:rsidRDefault="00000000">
            <w:pPr>
              <w:spacing w:line="240" w:lineRule="auto"/>
              <w:rPr>
                <w:sz w:val="18"/>
                <w:szCs w:val="18"/>
                <w:lang w:eastAsia="zh-CN"/>
              </w:rPr>
            </w:pPr>
            <w:r>
              <w:rPr>
                <w:rFonts w:ascii="宋体" w:eastAsia="宋体" w:hAnsi="宋体" w:cs="宋体"/>
                <w:sz w:val="18"/>
                <w:szCs w:val="18"/>
                <w:lang w:eastAsia="zh-CN" w:bidi="ar"/>
              </w:rPr>
              <w:t>主键、非空、全局唯一</w:t>
            </w:r>
          </w:p>
        </w:tc>
        <w:tc>
          <w:tcPr>
            <w:tcW w:w="3476" w:type="dxa"/>
          </w:tcPr>
          <w:p w14:paraId="6ABA8349" w14:textId="77777777" w:rsidR="00046072" w:rsidRDefault="00000000">
            <w:pPr>
              <w:spacing w:line="240" w:lineRule="auto"/>
              <w:rPr>
                <w:sz w:val="18"/>
                <w:szCs w:val="18"/>
              </w:rPr>
            </w:pPr>
            <w:r>
              <w:rPr>
                <w:rStyle w:val="HTML"/>
                <w:rFonts w:ascii="宋体" w:eastAsia="宋体" w:hAnsi="宋体" w:cs="宋体"/>
                <w:sz w:val="18"/>
                <w:szCs w:val="18"/>
                <w:lang w:eastAsia="zh-CN" w:bidi="ar"/>
              </w:rPr>
              <w:t>4d5e6f7g-8901-23kl-mnop-qrstuvwxyzab</w:t>
            </w:r>
          </w:p>
        </w:tc>
      </w:tr>
      <w:tr w:rsidR="00046072" w14:paraId="6ABA8351" w14:textId="77777777" w:rsidTr="003A6F04">
        <w:tc>
          <w:tcPr>
            <w:tcW w:w="541" w:type="dxa"/>
          </w:tcPr>
          <w:p w14:paraId="6ABA834B" w14:textId="77777777" w:rsidR="00046072" w:rsidRDefault="00000000">
            <w:pPr>
              <w:spacing w:line="240" w:lineRule="auto"/>
              <w:rPr>
                <w:sz w:val="18"/>
                <w:szCs w:val="18"/>
              </w:rPr>
            </w:pPr>
            <w:r>
              <w:rPr>
                <w:rFonts w:ascii="宋体" w:eastAsia="宋体" w:hAnsi="宋体" w:cs="宋体"/>
                <w:sz w:val="18"/>
                <w:szCs w:val="18"/>
                <w:lang w:eastAsia="zh-CN" w:bidi="ar"/>
              </w:rPr>
              <w:lastRenderedPageBreak/>
              <w:t>27</w:t>
            </w:r>
          </w:p>
        </w:tc>
        <w:tc>
          <w:tcPr>
            <w:tcW w:w="1260" w:type="dxa"/>
          </w:tcPr>
          <w:p w14:paraId="6ABA834C" w14:textId="77777777" w:rsidR="00046072" w:rsidRDefault="00000000">
            <w:pPr>
              <w:spacing w:line="240" w:lineRule="auto"/>
              <w:rPr>
                <w:sz w:val="18"/>
                <w:szCs w:val="18"/>
              </w:rPr>
            </w:pPr>
            <w:r>
              <w:rPr>
                <w:rFonts w:ascii="宋体" w:eastAsia="宋体" w:hAnsi="宋体" w:cs="宋体"/>
                <w:sz w:val="18"/>
                <w:szCs w:val="18"/>
                <w:lang w:eastAsia="zh-CN" w:bidi="ar"/>
              </w:rPr>
              <w:t>路径节点列表</w:t>
            </w:r>
          </w:p>
        </w:tc>
        <w:tc>
          <w:tcPr>
            <w:tcW w:w="990" w:type="dxa"/>
          </w:tcPr>
          <w:p w14:paraId="6ABA834D" w14:textId="77777777" w:rsidR="00046072" w:rsidRDefault="00000000">
            <w:pPr>
              <w:spacing w:line="240" w:lineRule="auto"/>
              <w:rPr>
                <w:sz w:val="18"/>
                <w:szCs w:val="18"/>
              </w:rPr>
            </w:pPr>
            <w:r>
              <w:rPr>
                <w:rFonts w:ascii="宋体" w:eastAsia="宋体" w:hAnsi="宋体" w:cs="宋体"/>
                <w:sz w:val="18"/>
                <w:szCs w:val="18"/>
                <w:lang w:eastAsia="zh-CN" w:bidi="ar"/>
              </w:rPr>
              <w:t>JSON 数组</w:t>
            </w:r>
          </w:p>
        </w:tc>
        <w:tc>
          <w:tcPr>
            <w:tcW w:w="1080" w:type="dxa"/>
          </w:tcPr>
          <w:p w14:paraId="6ABA834E" w14:textId="77777777" w:rsidR="00046072" w:rsidRDefault="00000000">
            <w:pPr>
              <w:spacing w:line="240" w:lineRule="auto"/>
              <w:rPr>
                <w:sz w:val="18"/>
                <w:szCs w:val="18"/>
              </w:rPr>
            </w:pPr>
            <w:r>
              <w:rPr>
                <w:rFonts w:ascii="宋体" w:eastAsia="宋体" w:hAnsi="宋体" w:cs="宋体"/>
                <w:sz w:val="18"/>
                <w:szCs w:val="18"/>
                <w:lang w:eastAsia="zh-CN" w:bidi="ar"/>
              </w:rPr>
              <w:t>数组存储</w:t>
            </w:r>
          </w:p>
        </w:tc>
        <w:tc>
          <w:tcPr>
            <w:tcW w:w="0" w:type="auto"/>
          </w:tcPr>
          <w:p w14:paraId="6ABA834F"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350" w14:textId="77777777" w:rsidR="00046072" w:rsidRDefault="00000000">
            <w:pPr>
              <w:spacing w:line="240" w:lineRule="auto"/>
              <w:rPr>
                <w:sz w:val="18"/>
                <w:szCs w:val="18"/>
              </w:rPr>
            </w:pPr>
            <w:r>
              <w:rPr>
                <w:rStyle w:val="HTML"/>
                <w:rFonts w:ascii="宋体" w:eastAsia="宋体" w:hAnsi="宋体" w:cs="宋体"/>
                <w:sz w:val="18"/>
                <w:szCs w:val="18"/>
                <w:lang w:eastAsia="zh-CN" w:bidi="ar"/>
              </w:rPr>
              <w:t>[{"knowledge": "函数单调性", "order": 1, "pre_depend": [],"estimate_time": 1800}, {"knowledge": "函数极值", "order": 2, "pre_depend": ["函数单调性"], "estimate_time": 2400}]</w:t>
            </w:r>
          </w:p>
        </w:tc>
      </w:tr>
      <w:tr w:rsidR="00046072" w14:paraId="6ABA8358" w14:textId="77777777" w:rsidTr="003A6F04">
        <w:tc>
          <w:tcPr>
            <w:tcW w:w="541" w:type="dxa"/>
          </w:tcPr>
          <w:p w14:paraId="6ABA8352" w14:textId="77777777" w:rsidR="00046072" w:rsidRDefault="00000000">
            <w:pPr>
              <w:spacing w:line="240" w:lineRule="auto"/>
              <w:rPr>
                <w:sz w:val="18"/>
                <w:szCs w:val="18"/>
              </w:rPr>
            </w:pPr>
            <w:r>
              <w:rPr>
                <w:rFonts w:ascii="宋体" w:eastAsia="宋体" w:hAnsi="宋体" w:cs="宋体"/>
                <w:sz w:val="18"/>
                <w:szCs w:val="18"/>
                <w:lang w:eastAsia="zh-CN" w:bidi="ar"/>
              </w:rPr>
              <w:t>28</w:t>
            </w:r>
          </w:p>
        </w:tc>
        <w:tc>
          <w:tcPr>
            <w:tcW w:w="1260" w:type="dxa"/>
          </w:tcPr>
          <w:p w14:paraId="6ABA8353" w14:textId="77777777" w:rsidR="00046072" w:rsidRDefault="00000000">
            <w:pPr>
              <w:spacing w:line="240" w:lineRule="auto"/>
              <w:rPr>
                <w:sz w:val="18"/>
                <w:szCs w:val="18"/>
              </w:rPr>
            </w:pPr>
            <w:r>
              <w:rPr>
                <w:rFonts w:ascii="宋体" w:eastAsia="宋体" w:hAnsi="宋体" w:cs="宋体"/>
                <w:sz w:val="18"/>
                <w:szCs w:val="18"/>
                <w:lang w:eastAsia="zh-CN" w:bidi="ar"/>
              </w:rPr>
              <w:t>知识点 ID</w:t>
            </w:r>
          </w:p>
        </w:tc>
        <w:tc>
          <w:tcPr>
            <w:tcW w:w="990" w:type="dxa"/>
          </w:tcPr>
          <w:p w14:paraId="6ABA8354" w14:textId="77777777" w:rsidR="00046072" w:rsidRDefault="00000000">
            <w:pPr>
              <w:spacing w:line="240" w:lineRule="auto"/>
              <w:rPr>
                <w:sz w:val="18"/>
                <w:szCs w:val="18"/>
              </w:rPr>
            </w:pPr>
            <w:r>
              <w:rPr>
                <w:rFonts w:ascii="宋体" w:eastAsia="宋体" w:hAnsi="宋体" w:cs="宋体"/>
                <w:sz w:val="18"/>
                <w:szCs w:val="18"/>
                <w:lang w:eastAsia="zh-CN" w:bidi="ar"/>
              </w:rPr>
              <w:t>字符串 (UUID)</w:t>
            </w:r>
          </w:p>
        </w:tc>
        <w:tc>
          <w:tcPr>
            <w:tcW w:w="1080" w:type="dxa"/>
          </w:tcPr>
          <w:p w14:paraId="6ABA8355" w14:textId="77777777" w:rsidR="00046072" w:rsidRDefault="00000000">
            <w:pPr>
              <w:spacing w:line="240" w:lineRule="auto"/>
              <w:rPr>
                <w:sz w:val="18"/>
                <w:szCs w:val="18"/>
              </w:rPr>
            </w:pPr>
            <w:r>
              <w:rPr>
                <w:rFonts w:ascii="宋体" w:eastAsia="宋体" w:hAnsi="宋体" w:cs="宋体"/>
                <w:sz w:val="18"/>
                <w:szCs w:val="18"/>
                <w:lang w:eastAsia="zh-CN" w:bidi="ar"/>
              </w:rPr>
              <w:t>36 位</w:t>
            </w:r>
          </w:p>
        </w:tc>
        <w:tc>
          <w:tcPr>
            <w:tcW w:w="0" w:type="auto"/>
          </w:tcPr>
          <w:p w14:paraId="6ABA8356" w14:textId="77777777" w:rsidR="00046072" w:rsidRDefault="00000000">
            <w:pPr>
              <w:spacing w:line="240" w:lineRule="auto"/>
              <w:rPr>
                <w:sz w:val="18"/>
                <w:szCs w:val="18"/>
                <w:lang w:eastAsia="zh-CN"/>
              </w:rPr>
            </w:pPr>
            <w:r>
              <w:rPr>
                <w:rFonts w:ascii="宋体" w:eastAsia="宋体" w:hAnsi="宋体" w:cs="宋体"/>
                <w:sz w:val="18"/>
                <w:szCs w:val="18"/>
                <w:lang w:eastAsia="zh-CN" w:bidi="ar"/>
              </w:rPr>
              <w:t>主键、非空、全局唯一</w:t>
            </w:r>
          </w:p>
        </w:tc>
        <w:tc>
          <w:tcPr>
            <w:tcW w:w="3476" w:type="dxa"/>
          </w:tcPr>
          <w:p w14:paraId="6ABA8357" w14:textId="77777777" w:rsidR="00046072" w:rsidRDefault="00000000">
            <w:pPr>
              <w:spacing w:line="240" w:lineRule="auto"/>
              <w:rPr>
                <w:sz w:val="18"/>
                <w:szCs w:val="18"/>
              </w:rPr>
            </w:pPr>
            <w:r>
              <w:rPr>
                <w:rStyle w:val="HTML"/>
                <w:rFonts w:ascii="宋体" w:eastAsia="宋体" w:hAnsi="宋体" w:cs="宋体"/>
                <w:sz w:val="18"/>
                <w:szCs w:val="18"/>
                <w:lang w:eastAsia="zh-CN" w:bidi="ar"/>
              </w:rPr>
              <w:t>5e6f7g8h-9012-34mn-opqr-stuvwxyzabcd</w:t>
            </w:r>
          </w:p>
        </w:tc>
      </w:tr>
      <w:tr w:rsidR="00046072" w14:paraId="6ABA835F" w14:textId="77777777" w:rsidTr="003A6F04">
        <w:tc>
          <w:tcPr>
            <w:tcW w:w="541" w:type="dxa"/>
          </w:tcPr>
          <w:p w14:paraId="6ABA8359" w14:textId="77777777" w:rsidR="00046072" w:rsidRDefault="00000000">
            <w:pPr>
              <w:spacing w:line="240" w:lineRule="auto"/>
              <w:rPr>
                <w:sz w:val="18"/>
                <w:szCs w:val="18"/>
              </w:rPr>
            </w:pPr>
            <w:r>
              <w:rPr>
                <w:rFonts w:ascii="宋体" w:eastAsia="宋体" w:hAnsi="宋体" w:cs="宋体"/>
                <w:sz w:val="18"/>
                <w:szCs w:val="18"/>
                <w:lang w:eastAsia="zh-CN" w:bidi="ar"/>
              </w:rPr>
              <w:t>29</w:t>
            </w:r>
          </w:p>
        </w:tc>
        <w:tc>
          <w:tcPr>
            <w:tcW w:w="1260" w:type="dxa"/>
          </w:tcPr>
          <w:p w14:paraId="6ABA835A" w14:textId="77777777" w:rsidR="00046072" w:rsidRDefault="00000000">
            <w:pPr>
              <w:spacing w:line="240" w:lineRule="auto"/>
              <w:rPr>
                <w:sz w:val="18"/>
                <w:szCs w:val="18"/>
              </w:rPr>
            </w:pPr>
            <w:r>
              <w:rPr>
                <w:rFonts w:ascii="宋体" w:eastAsia="宋体" w:hAnsi="宋体" w:cs="宋体"/>
                <w:sz w:val="18"/>
                <w:szCs w:val="18"/>
                <w:lang w:eastAsia="zh-CN" w:bidi="ar"/>
              </w:rPr>
              <w:t>知识点向量</w:t>
            </w:r>
          </w:p>
        </w:tc>
        <w:tc>
          <w:tcPr>
            <w:tcW w:w="990" w:type="dxa"/>
          </w:tcPr>
          <w:p w14:paraId="6ABA835B" w14:textId="77777777" w:rsidR="00046072" w:rsidRDefault="00000000">
            <w:pPr>
              <w:spacing w:line="240" w:lineRule="auto"/>
              <w:rPr>
                <w:sz w:val="18"/>
                <w:szCs w:val="18"/>
              </w:rPr>
            </w:pPr>
            <w:r>
              <w:rPr>
                <w:rFonts w:ascii="宋体" w:eastAsia="宋体" w:hAnsi="宋体" w:cs="宋体"/>
                <w:sz w:val="18"/>
                <w:szCs w:val="18"/>
                <w:lang w:eastAsia="zh-CN" w:bidi="ar"/>
              </w:rPr>
              <w:t>向量数组</w:t>
            </w:r>
          </w:p>
        </w:tc>
        <w:tc>
          <w:tcPr>
            <w:tcW w:w="1080" w:type="dxa"/>
          </w:tcPr>
          <w:p w14:paraId="6ABA835C" w14:textId="77777777" w:rsidR="00046072" w:rsidRDefault="00000000">
            <w:pPr>
              <w:spacing w:line="240" w:lineRule="auto"/>
              <w:rPr>
                <w:sz w:val="18"/>
                <w:szCs w:val="18"/>
              </w:rPr>
            </w:pPr>
            <w:r>
              <w:rPr>
                <w:rFonts w:ascii="宋体" w:eastAsia="宋体" w:hAnsi="宋体" w:cs="宋体"/>
                <w:sz w:val="18"/>
                <w:szCs w:val="18"/>
                <w:lang w:eastAsia="zh-CN" w:bidi="ar"/>
              </w:rPr>
              <w:t>1536 维</w:t>
            </w:r>
          </w:p>
        </w:tc>
        <w:tc>
          <w:tcPr>
            <w:tcW w:w="0" w:type="auto"/>
          </w:tcPr>
          <w:p w14:paraId="6ABA835D" w14:textId="77777777" w:rsidR="00046072" w:rsidRDefault="00000000">
            <w:pPr>
              <w:spacing w:line="240" w:lineRule="auto"/>
              <w:rPr>
                <w:sz w:val="18"/>
                <w:szCs w:val="18"/>
              </w:rPr>
            </w:pPr>
            <w:r>
              <w:rPr>
                <w:rFonts w:ascii="宋体" w:eastAsia="宋体" w:hAnsi="宋体" w:cs="宋体"/>
                <w:sz w:val="18"/>
                <w:szCs w:val="18"/>
                <w:lang w:eastAsia="zh-CN" w:bidi="ar"/>
              </w:rPr>
              <w:t>非空</w:t>
            </w:r>
          </w:p>
        </w:tc>
        <w:tc>
          <w:tcPr>
            <w:tcW w:w="3476" w:type="dxa"/>
          </w:tcPr>
          <w:p w14:paraId="6ABA835E" w14:textId="77777777" w:rsidR="00046072" w:rsidRDefault="00000000">
            <w:pPr>
              <w:spacing w:line="240" w:lineRule="auto"/>
              <w:rPr>
                <w:sz w:val="18"/>
                <w:szCs w:val="18"/>
              </w:rPr>
            </w:pPr>
            <w:r>
              <w:rPr>
                <w:rStyle w:val="HTML"/>
                <w:rFonts w:ascii="宋体" w:eastAsia="宋体" w:hAnsi="宋体" w:cs="宋体"/>
                <w:sz w:val="18"/>
                <w:szCs w:val="18"/>
                <w:lang w:eastAsia="zh-CN" w:bidi="ar"/>
              </w:rPr>
              <w:t>[0.123, 0.456, 0.789, ...]</w:t>
            </w:r>
          </w:p>
        </w:tc>
      </w:tr>
      <w:tr w:rsidR="00046072" w14:paraId="6ABA8366" w14:textId="77777777" w:rsidTr="003A6F04">
        <w:tc>
          <w:tcPr>
            <w:tcW w:w="541" w:type="dxa"/>
          </w:tcPr>
          <w:p w14:paraId="6ABA8360" w14:textId="77777777" w:rsidR="00046072" w:rsidRDefault="00000000">
            <w:pPr>
              <w:spacing w:line="240" w:lineRule="auto"/>
              <w:rPr>
                <w:sz w:val="18"/>
                <w:szCs w:val="18"/>
              </w:rPr>
            </w:pPr>
            <w:r>
              <w:rPr>
                <w:rFonts w:ascii="宋体" w:eastAsia="宋体" w:hAnsi="宋体" w:cs="宋体"/>
                <w:sz w:val="18"/>
                <w:szCs w:val="18"/>
                <w:lang w:eastAsia="zh-CN" w:bidi="ar"/>
              </w:rPr>
              <w:t>30</w:t>
            </w:r>
          </w:p>
        </w:tc>
        <w:tc>
          <w:tcPr>
            <w:tcW w:w="1260" w:type="dxa"/>
          </w:tcPr>
          <w:p w14:paraId="6ABA8361" w14:textId="77777777" w:rsidR="00046072" w:rsidRDefault="00000000">
            <w:pPr>
              <w:spacing w:line="240" w:lineRule="auto"/>
              <w:rPr>
                <w:sz w:val="18"/>
                <w:szCs w:val="18"/>
              </w:rPr>
            </w:pPr>
            <w:r>
              <w:rPr>
                <w:rFonts w:ascii="宋体" w:eastAsia="宋体" w:hAnsi="宋体" w:cs="宋体"/>
                <w:sz w:val="18"/>
                <w:szCs w:val="18"/>
                <w:lang w:eastAsia="zh-CN" w:bidi="ar"/>
              </w:rPr>
              <w:t>创建时间</w:t>
            </w:r>
          </w:p>
        </w:tc>
        <w:tc>
          <w:tcPr>
            <w:tcW w:w="990" w:type="dxa"/>
          </w:tcPr>
          <w:p w14:paraId="6ABA8362" w14:textId="77777777" w:rsidR="00046072" w:rsidRDefault="00000000">
            <w:pPr>
              <w:spacing w:line="240" w:lineRule="auto"/>
              <w:rPr>
                <w:sz w:val="18"/>
                <w:szCs w:val="18"/>
              </w:rPr>
            </w:pPr>
            <w:r>
              <w:rPr>
                <w:rFonts w:ascii="宋体" w:eastAsia="宋体" w:hAnsi="宋体" w:cs="宋体"/>
                <w:sz w:val="18"/>
                <w:szCs w:val="18"/>
                <w:lang w:eastAsia="zh-CN" w:bidi="ar"/>
              </w:rPr>
              <w:t>日期时间</w:t>
            </w:r>
          </w:p>
        </w:tc>
        <w:tc>
          <w:tcPr>
            <w:tcW w:w="1080" w:type="dxa"/>
          </w:tcPr>
          <w:p w14:paraId="6ABA8363" w14:textId="77777777" w:rsidR="00046072" w:rsidRDefault="00000000">
            <w:pPr>
              <w:spacing w:line="240" w:lineRule="auto"/>
              <w:rPr>
                <w:sz w:val="18"/>
                <w:szCs w:val="18"/>
              </w:rPr>
            </w:pPr>
            <w:r>
              <w:rPr>
                <w:rFonts w:ascii="宋体" w:eastAsia="宋体" w:hAnsi="宋体" w:cs="宋体"/>
                <w:sz w:val="18"/>
                <w:szCs w:val="18"/>
                <w:lang w:eastAsia="zh-CN" w:bidi="ar"/>
              </w:rPr>
              <w:t>ISO 8601 格式</w:t>
            </w:r>
          </w:p>
        </w:tc>
        <w:tc>
          <w:tcPr>
            <w:tcW w:w="0" w:type="auto"/>
          </w:tcPr>
          <w:p w14:paraId="6ABA8364" w14:textId="77777777" w:rsidR="00046072" w:rsidRDefault="00000000">
            <w:pPr>
              <w:spacing w:line="240" w:lineRule="auto"/>
              <w:rPr>
                <w:sz w:val="18"/>
                <w:szCs w:val="18"/>
              </w:rPr>
            </w:pPr>
            <w:r>
              <w:rPr>
                <w:rFonts w:ascii="宋体" w:eastAsia="宋体" w:hAnsi="宋体" w:cs="宋体"/>
                <w:sz w:val="18"/>
                <w:szCs w:val="18"/>
                <w:lang w:eastAsia="zh-CN" w:bidi="ar"/>
              </w:rPr>
              <w:t>非空、默认当前时间</w:t>
            </w:r>
          </w:p>
        </w:tc>
        <w:tc>
          <w:tcPr>
            <w:tcW w:w="3476" w:type="dxa"/>
          </w:tcPr>
          <w:p w14:paraId="6ABA8365" w14:textId="77777777" w:rsidR="00046072" w:rsidRDefault="00000000">
            <w:pPr>
              <w:spacing w:line="240" w:lineRule="auto"/>
              <w:rPr>
                <w:sz w:val="18"/>
                <w:szCs w:val="18"/>
              </w:rPr>
            </w:pPr>
            <w:r>
              <w:rPr>
                <w:rStyle w:val="HTML"/>
                <w:rFonts w:ascii="宋体" w:eastAsia="宋体" w:hAnsi="宋体" w:cs="宋体"/>
                <w:sz w:val="18"/>
                <w:szCs w:val="18"/>
                <w:lang w:eastAsia="zh-CN" w:bidi="ar"/>
              </w:rPr>
              <w:t>2026-07-02T12:34:56Z</w:t>
            </w:r>
          </w:p>
        </w:tc>
      </w:tr>
      <w:tr w:rsidR="00046072" w14:paraId="6ABA836D" w14:textId="77777777" w:rsidTr="003A6F04">
        <w:tc>
          <w:tcPr>
            <w:tcW w:w="541" w:type="dxa"/>
          </w:tcPr>
          <w:p w14:paraId="6ABA8367" w14:textId="77777777" w:rsidR="00046072" w:rsidRDefault="00000000">
            <w:pPr>
              <w:spacing w:line="240" w:lineRule="auto"/>
              <w:rPr>
                <w:sz w:val="18"/>
                <w:szCs w:val="18"/>
              </w:rPr>
            </w:pPr>
            <w:r>
              <w:rPr>
                <w:rFonts w:ascii="宋体" w:eastAsia="宋体" w:hAnsi="宋体" w:cs="宋体"/>
                <w:sz w:val="18"/>
                <w:szCs w:val="18"/>
                <w:lang w:eastAsia="zh-CN" w:bidi="ar"/>
              </w:rPr>
              <w:t>31</w:t>
            </w:r>
          </w:p>
        </w:tc>
        <w:tc>
          <w:tcPr>
            <w:tcW w:w="1260" w:type="dxa"/>
          </w:tcPr>
          <w:p w14:paraId="6ABA8368" w14:textId="77777777" w:rsidR="00046072" w:rsidRDefault="00000000">
            <w:pPr>
              <w:spacing w:line="240" w:lineRule="auto"/>
              <w:rPr>
                <w:sz w:val="18"/>
                <w:szCs w:val="18"/>
              </w:rPr>
            </w:pPr>
            <w:r>
              <w:rPr>
                <w:rFonts w:ascii="宋体" w:eastAsia="宋体" w:hAnsi="宋体" w:cs="宋体"/>
                <w:sz w:val="18"/>
                <w:szCs w:val="18"/>
                <w:lang w:eastAsia="zh-CN" w:bidi="ar"/>
              </w:rPr>
              <w:t>更新时间</w:t>
            </w:r>
          </w:p>
        </w:tc>
        <w:tc>
          <w:tcPr>
            <w:tcW w:w="990" w:type="dxa"/>
          </w:tcPr>
          <w:p w14:paraId="6ABA8369" w14:textId="77777777" w:rsidR="00046072" w:rsidRDefault="00000000">
            <w:pPr>
              <w:spacing w:line="240" w:lineRule="auto"/>
              <w:rPr>
                <w:sz w:val="18"/>
                <w:szCs w:val="18"/>
              </w:rPr>
            </w:pPr>
            <w:r>
              <w:rPr>
                <w:rFonts w:ascii="宋体" w:eastAsia="宋体" w:hAnsi="宋体" w:cs="宋体"/>
                <w:sz w:val="18"/>
                <w:szCs w:val="18"/>
                <w:lang w:eastAsia="zh-CN" w:bidi="ar"/>
              </w:rPr>
              <w:t>日期时间</w:t>
            </w:r>
          </w:p>
        </w:tc>
        <w:tc>
          <w:tcPr>
            <w:tcW w:w="1080" w:type="dxa"/>
          </w:tcPr>
          <w:p w14:paraId="6ABA836A" w14:textId="77777777" w:rsidR="00046072" w:rsidRDefault="00000000">
            <w:pPr>
              <w:spacing w:line="240" w:lineRule="auto"/>
              <w:rPr>
                <w:sz w:val="18"/>
                <w:szCs w:val="18"/>
              </w:rPr>
            </w:pPr>
            <w:r>
              <w:rPr>
                <w:rFonts w:ascii="宋体" w:eastAsia="宋体" w:hAnsi="宋体" w:cs="宋体"/>
                <w:sz w:val="18"/>
                <w:szCs w:val="18"/>
                <w:lang w:eastAsia="zh-CN" w:bidi="ar"/>
              </w:rPr>
              <w:t>ISO 8601 格式</w:t>
            </w:r>
          </w:p>
        </w:tc>
        <w:tc>
          <w:tcPr>
            <w:tcW w:w="1510" w:type="dxa"/>
          </w:tcPr>
          <w:p w14:paraId="6ABA836B" w14:textId="77777777" w:rsidR="00046072" w:rsidRDefault="00000000">
            <w:pPr>
              <w:spacing w:line="240" w:lineRule="auto"/>
              <w:rPr>
                <w:sz w:val="18"/>
                <w:szCs w:val="18"/>
              </w:rPr>
            </w:pPr>
            <w:r>
              <w:rPr>
                <w:rFonts w:ascii="宋体" w:eastAsia="宋体" w:hAnsi="宋体" w:cs="宋体"/>
                <w:sz w:val="18"/>
                <w:szCs w:val="18"/>
                <w:lang w:eastAsia="zh-CN" w:bidi="ar"/>
              </w:rPr>
              <w:t>非空、默认当前时间</w:t>
            </w:r>
          </w:p>
        </w:tc>
        <w:tc>
          <w:tcPr>
            <w:tcW w:w="3476" w:type="dxa"/>
          </w:tcPr>
          <w:p w14:paraId="6ABA836C" w14:textId="77777777" w:rsidR="00046072" w:rsidRDefault="00000000">
            <w:pPr>
              <w:spacing w:line="240" w:lineRule="auto"/>
              <w:rPr>
                <w:sz w:val="18"/>
                <w:szCs w:val="18"/>
              </w:rPr>
            </w:pPr>
            <w:r>
              <w:rPr>
                <w:rStyle w:val="HTML"/>
                <w:rFonts w:ascii="宋体" w:eastAsia="宋体" w:hAnsi="宋体" w:cs="宋体"/>
                <w:sz w:val="18"/>
                <w:szCs w:val="18"/>
                <w:lang w:eastAsia="zh-CN" w:bidi="ar"/>
              </w:rPr>
              <w:t>2026-07-02T12:34:56Z</w:t>
            </w:r>
          </w:p>
        </w:tc>
      </w:tr>
    </w:tbl>
    <w:p w14:paraId="6ABA836E" w14:textId="77777777" w:rsidR="00046072" w:rsidRDefault="00046072">
      <w:pPr>
        <w:rPr>
          <w:rFonts w:ascii="宋体" w:eastAsia="宋体" w:hAnsi="宋体" w:hint="eastAsia"/>
          <w:lang w:eastAsia="zh-CN"/>
        </w:rPr>
      </w:pPr>
    </w:p>
    <w:p w14:paraId="6ABA836F" w14:textId="77777777" w:rsidR="00046072" w:rsidRDefault="00000000">
      <w:pPr>
        <w:pStyle w:val="1"/>
        <w:rPr>
          <w:rFonts w:ascii="宋体" w:eastAsia="宋体" w:hAnsi="宋体" w:hint="eastAsia"/>
          <w:color w:val="auto"/>
          <w:lang w:eastAsia="zh-CN"/>
        </w:rPr>
      </w:pPr>
      <w:bookmarkStart w:id="15" w:name="_Toc18887"/>
      <w:r>
        <w:rPr>
          <w:rFonts w:ascii="宋体" w:eastAsia="宋体" w:hAnsi="宋体"/>
          <w:color w:val="auto"/>
          <w:lang w:eastAsia="zh-CN"/>
        </w:rPr>
        <w:t>第3章 系统设计</w:t>
      </w:r>
      <w:bookmarkEnd w:id="15"/>
    </w:p>
    <w:p w14:paraId="6ABA8370" w14:textId="77777777" w:rsidR="00046072" w:rsidRDefault="00000000">
      <w:pPr>
        <w:pStyle w:val="21"/>
        <w:rPr>
          <w:rFonts w:ascii="宋体" w:eastAsia="宋体" w:hAnsi="宋体" w:hint="eastAsia"/>
          <w:color w:val="auto"/>
          <w:lang w:eastAsia="zh-CN"/>
        </w:rPr>
      </w:pPr>
      <w:bookmarkStart w:id="16" w:name="_Toc23343"/>
      <w:r>
        <w:rPr>
          <w:rFonts w:ascii="宋体" w:eastAsia="宋体" w:hAnsi="宋体"/>
          <w:color w:val="auto"/>
          <w:lang w:eastAsia="zh-CN"/>
        </w:rPr>
        <w:t>3.1 系统功能结构图</w:t>
      </w:r>
      <w:bookmarkEnd w:id="16"/>
    </w:p>
    <w:p w14:paraId="6ABA8373" w14:textId="096E6410" w:rsidR="00046072" w:rsidRDefault="00567E99" w:rsidP="00280C8B">
      <w:pPr>
        <w:ind w:firstLineChars="200" w:firstLine="440"/>
        <w:jc w:val="both"/>
        <w:rPr>
          <w:lang w:eastAsia="zh-CN"/>
        </w:rPr>
      </w:pPr>
      <w:r w:rsidRPr="00280C8B">
        <w:rPr>
          <w:rFonts w:ascii="宋体" w:eastAsia="宋体" w:hAnsi="宋体"/>
          <w:lang w:eastAsia="zh-CN"/>
        </w:rPr>
        <w:t>本系</w:t>
      </w:r>
      <w:r w:rsidRPr="00280C8B">
        <w:rPr>
          <w:rFonts w:ascii="宋体" w:eastAsia="宋体" w:hAnsi="宋体" w:cs="微软雅黑" w:hint="eastAsia"/>
          <w:lang w:eastAsia="zh-CN"/>
        </w:rPr>
        <w:t>统</w:t>
      </w:r>
      <w:r w:rsidRPr="00280C8B">
        <w:rPr>
          <w:rFonts w:ascii="宋体" w:eastAsia="宋体" w:hAnsi="宋体" w:cs="MS Mincho" w:hint="eastAsia"/>
          <w:lang w:eastAsia="zh-CN"/>
        </w:rPr>
        <w:t>采用前后端分离架构，后端基于</w:t>
      </w:r>
      <w:r w:rsidRPr="00280C8B">
        <w:rPr>
          <w:rFonts w:ascii="宋体" w:eastAsia="宋体" w:hAnsi="宋体"/>
          <w:lang w:eastAsia="zh-CN"/>
        </w:rPr>
        <w:t xml:space="preserve"> FastAPI </w:t>
      </w:r>
      <w:r w:rsidRPr="00280C8B">
        <w:rPr>
          <w:rFonts w:ascii="宋体" w:eastAsia="宋体" w:hAnsi="宋体" w:cs="微软雅黑" w:hint="eastAsia"/>
          <w:lang w:eastAsia="zh-CN"/>
        </w:rPr>
        <w:t>轻</w:t>
      </w:r>
      <w:r w:rsidRPr="00280C8B">
        <w:rPr>
          <w:rFonts w:ascii="宋体" w:eastAsia="宋体" w:hAnsi="宋体" w:cs="MS Mincho" w:hint="eastAsia"/>
          <w:lang w:eastAsia="zh-CN"/>
        </w:rPr>
        <w:t>量化高性能框架开</w:t>
      </w:r>
      <w:r w:rsidRPr="00280C8B">
        <w:rPr>
          <w:rFonts w:ascii="宋体" w:eastAsia="宋体" w:hAnsi="宋体" w:cs="微软雅黑" w:hint="eastAsia"/>
          <w:lang w:eastAsia="zh-CN"/>
        </w:rPr>
        <w:t>发</w:t>
      </w:r>
      <w:r w:rsidRPr="00280C8B">
        <w:rPr>
          <w:rFonts w:ascii="宋体" w:eastAsia="宋体" w:hAnsi="宋体" w:cs="MS Mincho" w:hint="eastAsia"/>
          <w:lang w:eastAsia="zh-CN"/>
        </w:rPr>
        <w:t>，前端使用</w:t>
      </w:r>
      <w:r w:rsidRPr="00280C8B">
        <w:rPr>
          <w:rFonts w:ascii="宋体" w:eastAsia="宋体" w:hAnsi="宋体"/>
          <w:lang w:eastAsia="zh-CN"/>
        </w:rPr>
        <w:t xml:space="preserve"> Vue3 构建交互</w:t>
      </w:r>
      <w:r w:rsidRPr="00280C8B">
        <w:rPr>
          <w:rFonts w:ascii="宋体" w:eastAsia="宋体" w:hAnsi="宋体" w:cs="微软雅黑" w:hint="eastAsia"/>
          <w:lang w:eastAsia="zh-CN"/>
        </w:rPr>
        <w:t>页</w:t>
      </w:r>
      <w:r w:rsidRPr="00280C8B">
        <w:rPr>
          <w:rFonts w:ascii="宋体" w:eastAsia="宋体" w:hAnsi="宋体" w:cs="MS Mincho" w:hint="eastAsia"/>
          <w:lang w:eastAsia="zh-CN"/>
        </w:rPr>
        <w:t>面；底</w:t>
      </w:r>
      <w:r w:rsidRPr="00280C8B">
        <w:rPr>
          <w:rFonts w:ascii="宋体" w:eastAsia="宋体" w:hAnsi="宋体" w:cs="微软雅黑" w:hint="eastAsia"/>
          <w:lang w:eastAsia="zh-CN"/>
        </w:rPr>
        <w:t>层</w:t>
      </w:r>
      <w:r w:rsidRPr="00280C8B">
        <w:rPr>
          <w:rFonts w:ascii="宋体" w:eastAsia="宋体" w:hAnsi="宋体" w:cs="MS Mincho" w:hint="eastAsia"/>
          <w:lang w:eastAsia="zh-CN"/>
        </w:rPr>
        <w:t>兼容</w:t>
      </w:r>
      <w:r w:rsidRPr="00280C8B">
        <w:rPr>
          <w:rFonts w:ascii="宋体" w:eastAsia="宋体" w:hAnsi="宋体"/>
          <w:lang w:eastAsia="zh-CN"/>
        </w:rPr>
        <w:t xml:space="preserve"> DeepSeek、</w:t>
      </w:r>
      <w:r w:rsidRPr="00280C8B">
        <w:rPr>
          <w:rFonts w:ascii="宋体" w:eastAsia="宋体" w:hAnsi="宋体" w:cs="微软雅黑" w:hint="eastAsia"/>
          <w:lang w:eastAsia="zh-CN"/>
        </w:rPr>
        <w:t>讯飞</w:t>
      </w:r>
      <w:r w:rsidRPr="00280C8B">
        <w:rPr>
          <w:rFonts w:ascii="宋体" w:eastAsia="宋体" w:hAnsi="宋体" w:cs="MS Mincho" w:hint="eastAsia"/>
          <w:lang w:eastAsia="zh-CN"/>
        </w:rPr>
        <w:t>星火两</w:t>
      </w:r>
      <w:r w:rsidRPr="00280C8B">
        <w:rPr>
          <w:rFonts w:ascii="宋体" w:eastAsia="宋体" w:hAnsi="宋体" w:cs="微软雅黑" w:hint="eastAsia"/>
          <w:lang w:eastAsia="zh-CN"/>
        </w:rPr>
        <w:t>类</w:t>
      </w:r>
      <w:r w:rsidRPr="00280C8B">
        <w:rPr>
          <w:rFonts w:ascii="宋体" w:eastAsia="宋体" w:hAnsi="宋体" w:cs="MS Mincho" w:hint="eastAsia"/>
          <w:lang w:eastAsia="zh-CN"/>
        </w:rPr>
        <w:t>大</w:t>
      </w:r>
      <w:r w:rsidRPr="00280C8B">
        <w:rPr>
          <w:rFonts w:ascii="宋体" w:eastAsia="宋体" w:hAnsi="宋体" w:cs="微软雅黑" w:hint="eastAsia"/>
          <w:lang w:eastAsia="zh-CN"/>
        </w:rPr>
        <w:t>语</w:t>
      </w:r>
      <w:r w:rsidRPr="00280C8B">
        <w:rPr>
          <w:rFonts w:ascii="宋体" w:eastAsia="宋体" w:hAnsi="宋体" w:cs="MS Mincho" w:hint="eastAsia"/>
          <w:lang w:eastAsia="zh-CN"/>
        </w:rPr>
        <w:t>言模型作</w:t>
      </w:r>
      <w:r w:rsidRPr="00280C8B">
        <w:rPr>
          <w:rFonts w:ascii="宋体" w:eastAsia="宋体" w:hAnsi="宋体" w:cs="微软雅黑" w:hint="eastAsia"/>
          <w:lang w:eastAsia="zh-CN"/>
        </w:rPr>
        <w:t>为</w:t>
      </w:r>
      <w:r w:rsidRPr="00280C8B">
        <w:rPr>
          <w:rFonts w:ascii="宋体" w:eastAsia="宋体" w:hAnsi="宋体" w:cs="MS Mincho" w:hint="eastAsia"/>
          <w:lang w:eastAsia="zh-CN"/>
        </w:rPr>
        <w:t>核心推理底座。系</w:t>
      </w:r>
      <w:r w:rsidRPr="00280C8B">
        <w:rPr>
          <w:rFonts w:ascii="宋体" w:eastAsia="宋体" w:hAnsi="宋体" w:cs="微软雅黑" w:hint="eastAsia"/>
          <w:lang w:eastAsia="zh-CN"/>
        </w:rPr>
        <w:t>统</w:t>
      </w:r>
      <w:r w:rsidRPr="00280C8B">
        <w:rPr>
          <w:rFonts w:ascii="宋体" w:eastAsia="宋体" w:hAnsi="宋体" w:cs="MS Mincho" w:hint="eastAsia"/>
          <w:lang w:eastAsia="zh-CN"/>
        </w:rPr>
        <w:t>共划分七大核心</w:t>
      </w:r>
      <w:r w:rsidRPr="00280C8B">
        <w:rPr>
          <w:rFonts w:ascii="宋体" w:eastAsia="宋体" w:hAnsi="宋体" w:cs="微软雅黑" w:hint="eastAsia"/>
          <w:lang w:eastAsia="zh-CN"/>
        </w:rPr>
        <w:t>业务</w:t>
      </w:r>
      <w:r w:rsidRPr="00280C8B">
        <w:rPr>
          <w:rFonts w:ascii="宋体" w:eastAsia="宋体" w:hAnsi="宋体" w:cs="MS Mincho" w:hint="eastAsia"/>
          <w:lang w:eastAsia="zh-CN"/>
        </w:rPr>
        <w:t>模</w:t>
      </w:r>
      <w:r w:rsidRPr="00280C8B">
        <w:rPr>
          <w:rFonts w:ascii="宋体" w:eastAsia="宋体" w:hAnsi="宋体" w:cs="微软雅黑" w:hint="eastAsia"/>
          <w:lang w:eastAsia="zh-CN"/>
        </w:rPr>
        <w:t>块</w:t>
      </w:r>
      <w:r w:rsidRPr="00280C8B">
        <w:rPr>
          <w:rFonts w:ascii="宋体" w:eastAsia="宋体" w:hAnsi="宋体" w:cs="MS Mincho" w:hint="eastAsia"/>
          <w:lang w:eastAsia="zh-CN"/>
        </w:rPr>
        <w:t>，分</w:t>
      </w:r>
      <w:r w:rsidRPr="00280C8B">
        <w:rPr>
          <w:rFonts w:ascii="宋体" w:eastAsia="宋体" w:hAnsi="宋体" w:cs="微软雅黑" w:hint="eastAsia"/>
          <w:lang w:eastAsia="zh-CN"/>
        </w:rPr>
        <w:t>别为</w:t>
      </w:r>
      <w:r w:rsidRPr="00280C8B">
        <w:rPr>
          <w:rFonts w:ascii="宋体" w:eastAsia="宋体" w:hAnsi="宋体" w:cs="MS Mincho" w:hint="eastAsia"/>
          <w:lang w:eastAsia="zh-CN"/>
        </w:rPr>
        <w:t>用</w:t>
      </w:r>
      <w:r w:rsidRPr="00280C8B">
        <w:rPr>
          <w:rFonts w:ascii="宋体" w:eastAsia="宋体" w:hAnsi="宋体" w:cs="微软雅黑" w:hint="eastAsia"/>
          <w:lang w:eastAsia="zh-CN"/>
        </w:rPr>
        <w:t>户</w:t>
      </w:r>
      <w:r w:rsidRPr="00280C8B">
        <w:rPr>
          <w:rFonts w:ascii="宋体" w:eastAsia="宋体" w:hAnsi="宋体" w:cs="MS Mincho" w:hint="eastAsia"/>
          <w:lang w:eastAsia="zh-CN"/>
        </w:rPr>
        <w:t>管理模</w:t>
      </w:r>
      <w:r w:rsidRPr="00280C8B">
        <w:rPr>
          <w:rFonts w:ascii="宋体" w:eastAsia="宋体" w:hAnsi="宋体" w:cs="微软雅黑" w:hint="eastAsia"/>
          <w:lang w:eastAsia="zh-CN"/>
        </w:rPr>
        <w:t>块</w:t>
      </w:r>
      <w:r w:rsidRPr="00280C8B">
        <w:rPr>
          <w:rFonts w:ascii="宋体" w:eastAsia="宋体" w:hAnsi="宋体" w:cs="MS Mincho" w:hint="eastAsia"/>
          <w:lang w:eastAsia="zh-CN"/>
        </w:rPr>
        <w:t>、多智能体</w:t>
      </w:r>
      <w:r w:rsidRPr="00280C8B">
        <w:rPr>
          <w:rFonts w:ascii="宋体" w:eastAsia="宋体" w:hAnsi="宋体" w:cs="微软雅黑" w:hint="eastAsia"/>
          <w:lang w:eastAsia="zh-CN"/>
        </w:rPr>
        <w:t>调</w:t>
      </w:r>
      <w:r w:rsidRPr="00280C8B">
        <w:rPr>
          <w:rFonts w:ascii="宋体" w:eastAsia="宋体" w:hAnsi="宋体" w:cs="MS Mincho" w:hint="eastAsia"/>
          <w:lang w:eastAsia="zh-CN"/>
        </w:rPr>
        <w:t>度模</w:t>
      </w:r>
      <w:r w:rsidRPr="00280C8B">
        <w:rPr>
          <w:rFonts w:ascii="宋体" w:eastAsia="宋体" w:hAnsi="宋体" w:cs="微软雅黑" w:hint="eastAsia"/>
          <w:lang w:eastAsia="zh-CN"/>
        </w:rPr>
        <w:t>块</w:t>
      </w:r>
      <w:r w:rsidRPr="00280C8B">
        <w:rPr>
          <w:rFonts w:ascii="宋体" w:eastAsia="宋体" w:hAnsi="宋体" w:cs="MS Mincho" w:hint="eastAsia"/>
          <w:lang w:eastAsia="zh-CN"/>
        </w:rPr>
        <w:t>、</w:t>
      </w:r>
      <w:r w:rsidRPr="00280C8B">
        <w:rPr>
          <w:rFonts w:ascii="宋体" w:eastAsia="宋体" w:hAnsi="宋体"/>
          <w:lang w:eastAsia="zh-CN"/>
        </w:rPr>
        <w:t>Prompt 模板管理模</w:t>
      </w:r>
      <w:r w:rsidRPr="00280C8B">
        <w:rPr>
          <w:rFonts w:ascii="宋体" w:eastAsia="宋体" w:hAnsi="宋体" w:cs="微软雅黑" w:hint="eastAsia"/>
          <w:lang w:eastAsia="zh-CN"/>
        </w:rPr>
        <w:t>块</w:t>
      </w:r>
      <w:r w:rsidRPr="00280C8B">
        <w:rPr>
          <w:rFonts w:ascii="宋体" w:eastAsia="宋体" w:hAnsi="宋体" w:cs="MS Mincho" w:hint="eastAsia"/>
          <w:lang w:eastAsia="zh-CN"/>
        </w:rPr>
        <w:t>、教学</w:t>
      </w:r>
      <w:r w:rsidRPr="00280C8B">
        <w:rPr>
          <w:rFonts w:ascii="宋体" w:eastAsia="宋体" w:hAnsi="宋体" w:cs="微软雅黑" w:hint="eastAsia"/>
          <w:lang w:eastAsia="zh-CN"/>
        </w:rPr>
        <w:t>资</w:t>
      </w:r>
      <w:r w:rsidRPr="00280C8B">
        <w:rPr>
          <w:rFonts w:ascii="宋体" w:eastAsia="宋体" w:hAnsi="宋体" w:cs="MS Mincho" w:hint="eastAsia"/>
          <w:lang w:eastAsia="zh-CN"/>
        </w:rPr>
        <w:t>源生成与展示模</w:t>
      </w:r>
      <w:r w:rsidRPr="00280C8B">
        <w:rPr>
          <w:rFonts w:ascii="宋体" w:eastAsia="宋体" w:hAnsi="宋体" w:cs="微软雅黑" w:hint="eastAsia"/>
          <w:lang w:eastAsia="zh-CN"/>
        </w:rPr>
        <w:t>块</w:t>
      </w:r>
      <w:r w:rsidRPr="00280C8B">
        <w:rPr>
          <w:rFonts w:ascii="宋体" w:eastAsia="宋体" w:hAnsi="宋体" w:cs="MS Mincho" w:hint="eastAsia"/>
          <w:lang w:eastAsia="zh-CN"/>
        </w:rPr>
        <w:t>、学</w:t>
      </w:r>
      <w:r w:rsidRPr="00280C8B">
        <w:rPr>
          <w:rFonts w:ascii="宋体" w:eastAsia="宋体" w:hAnsi="宋体" w:cs="微软雅黑" w:hint="eastAsia"/>
          <w:lang w:eastAsia="zh-CN"/>
        </w:rPr>
        <w:t>习</w:t>
      </w:r>
      <w:r w:rsidRPr="00280C8B">
        <w:rPr>
          <w:rFonts w:ascii="宋体" w:eastAsia="宋体" w:hAnsi="宋体" w:cs="MS Mincho" w:hint="eastAsia"/>
          <w:lang w:eastAsia="zh-CN"/>
        </w:rPr>
        <w:t>行</w:t>
      </w:r>
      <w:r w:rsidRPr="00280C8B">
        <w:rPr>
          <w:rFonts w:ascii="宋体" w:eastAsia="宋体" w:hAnsi="宋体" w:cs="微软雅黑" w:hint="eastAsia"/>
          <w:lang w:eastAsia="zh-CN"/>
        </w:rPr>
        <w:t>为</w:t>
      </w:r>
      <w:r w:rsidRPr="00280C8B">
        <w:rPr>
          <w:rFonts w:ascii="宋体" w:eastAsia="宋体" w:hAnsi="宋体" w:cs="MS Mincho" w:hint="eastAsia"/>
          <w:lang w:eastAsia="zh-CN"/>
        </w:rPr>
        <w:t>追踪模</w:t>
      </w:r>
      <w:r w:rsidRPr="00280C8B">
        <w:rPr>
          <w:rFonts w:ascii="宋体" w:eastAsia="宋体" w:hAnsi="宋体" w:cs="微软雅黑" w:hint="eastAsia"/>
          <w:lang w:eastAsia="zh-CN"/>
        </w:rPr>
        <w:t>块</w:t>
      </w:r>
      <w:r w:rsidRPr="00280C8B">
        <w:rPr>
          <w:rFonts w:ascii="宋体" w:eastAsia="宋体" w:hAnsi="宋体" w:cs="MS Mincho" w:hint="eastAsia"/>
          <w:lang w:eastAsia="zh-CN"/>
        </w:rPr>
        <w:t>、知</w:t>
      </w:r>
      <w:r w:rsidRPr="00280C8B">
        <w:rPr>
          <w:rFonts w:ascii="宋体" w:eastAsia="宋体" w:hAnsi="宋体" w:cs="微软雅黑" w:hint="eastAsia"/>
          <w:lang w:eastAsia="zh-CN"/>
        </w:rPr>
        <w:t>识库</w:t>
      </w:r>
      <w:r w:rsidRPr="00280C8B">
        <w:rPr>
          <w:rFonts w:ascii="宋体" w:eastAsia="宋体" w:hAnsi="宋体" w:cs="MS Mincho" w:hint="eastAsia"/>
          <w:lang w:eastAsia="zh-CN"/>
        </w:rPr>
        <w:t>管理模</w:t>
      </w:r>
      <w:r w:rsidRPr="00280C8B">
        <w:rPr>
          <w:rFonts w:ascii="宋体" w:eastAsia="宋体" w:hAnsi="宋体" w:cs="微软雅黑" w:hint="eastAsia"/>
          <w:lang w:eastAsia="zh-CN"/>
        </w:rPr>
        <w:t>块</w:t>
      </w:r>
      <w:r w:rsidRPr="00280C8B">
        <w:rPr>
          <w:rFonts w:ascii="宋体" w:eastAsia="宋体" w:hAnsi="宋体" w:cs="MS Mincho" w:hint="eastAsia"/>
          <w:lang w:eastAsia="zh-CN"/>
        </w:rPr>
        <w:t>与反</w:t>
      </w:r>
      <w:r w:rsidRPr="00280C8B">
        <w:rPr>
          <w:rFonts w:ascii="宋体" w:eastAsia="宋体" w:hAnsi="宋体" w:cs="微软雅黑" w:hint="eastAsia"/>
          <w:lang w:eastAsia="zh-CN"/>
        </w:rPr>
        <w:t>馈</w:t>
      </w:r>
      <w:r w:rsidRPr="00280C8B">
        <w:rPr>
          <w:rFonts w:ascii="宋体" w:eastAsia="宋体" w:hAnsi="宋体" w:cs="MS Mincho" w:hint="eastAsia"/>
          <w:lang w:eastAsia="zh-CN"/>
        </w:rPr>
        <w:t>迭代</w:t>
      </w:r>
      <w:r w:rsidRPr="00280C8B">
        <w:rPr>
          <w:rFonts w:ascii="宋体" w:eastAsia="宋体" w:hAnsi="宋体" w:cs="微软雅黑" w:hint="eastAsia"/>
          <w:lang w:eastAsia="zh-CN"/>
        </w:rPr>
        <w:t>优</w:t>
      </w:r>
      <w:r w:rsidRPr="00280C8B">
        <w:rPr>
          <w:rFonts w:ascii="宋体" w:eastAsia="宋体" w:hAnsi="宋体" w:cs="MS Mincho" w:hint="eastAsia"/>
          <w:lang w:eastAsia="zh-CN"/>
        </w:rPr>
        <w:t>化模</w:t>
      </w:r>
      <w:r w:rsidRPr="00280C8B">
        <w:rPr>
          <w:rFonts w:ascii="宋体" w:eastAsia="宋体" w:hAnsi="宋体" w:cs="微软雅黑" w:hint="eastAsia"/>
          <w:lang w:eastAsia="zh-CN"/>
        </w:rPr>
        <w:t>块</w:t>
      </w:r>
      <w:r w:rsidRPr="00280C8B">
        <w:rPr>
          <w:rFonts w:ascii="宋体" w:eastAsia="宋体" w:hAnsi="宋体" w:cs="MS Mincho" w:hint="eastAsia"/>
          <w:lang w:eastAsia="zh-CN"/>
        </w:rPr>
        <w:t>，完整</w:t>
      </w:r>
      <w:r w:rsidRPr="00280C8B">
        <w:rPr>
          <w:rFonts w:ascii="宋体" w:eastAsia="宋体" w:hAnsi="宋体"/>
          <w:lang w:eastAsia="zh-CN"/>
        </w:rPr>
        <w:t>支撑个性化智能</w:t>
      </w:r>
      <w:r w:rsidRPr="00280C8B">
        <w:rPr>
          <w:rFonts w:ascii="宋体" w:eastAsia="宋体" w:hAnsi="宋体" w:cs="微软雅黑" w:hint="eastAsia"/>
          <w:lang w:eastAsia="zh-CN"/>
        </w:rPr>
        <w:t>导</w:t>
      </w:r>
      <w:r w:rsidRPr="00280C8B">
        <w:rPr>
          <w:rFonts w:ascii="宋体" w:eastAsia="宋体" w:hAnsi="宋体" w:cs="MS Mincho" w:hint="eastAsia"/>
          <w:lang w:eastAsia="zh-CN"/>
        </w:rPr>
        <w:t>学</w:t>
      </w:r>
      <w:r w:rsidRPr="00280C8B">
        <w:rPr>
          <w:rFonts w:ascii="宋体" w:eastAsia="宋体" w:hAnsi="宋体" w:cs="微软雅黑" w:hint="eastAsia"/>
          <w:lang w:eastAsia="zh-CN"/>
        </w:rPr>
        <w:t>业务</w:t>
      </w:r>
      <w:r w:rsidRPr="00280C8B">
        <w:rPr>
          <w:rFonts w:ascii="宋体" w:eastAsia="宋体" w:hAnsi="宋体" w:cs="MS Mincho" w:hint="eastAsia"/>
          <w:lang w:eastAsia="zh-CN"/>
        </w:rPr>
        <w:t>流程，系</w:t>
      </w:r>
      <w:r w:rsidRPr="00280C8B">
        <w:rPr>
          <w:rFonts w:ascii="宋体" w:eastAsia="宋体" w:hAnsi="宋体" w:cs="微软雅黑" w:hint="eastAsia"/>
          <w:lang w:eastAsia="zh-CN"/>
        </w:rPr>
        <w:t>统</w:t>
      </w:r>
      <w:r w:rsidRPr="00280C8B">
        <w:rPr>
          <w:rFonts w:ascii="宋体" w:eastAsia="宋体" w:hAnsi="宋体" w:cs="MS Mincho" w:hint="eastAsia"/>
          <w:lang w:eastAsia="zh-CN"/>
        </w:rPr>
        <w:t>整体功能</w:t>
      </w:r>
      <w:r w:rsidRPr="00280C8B">
        <w:rPr>
          <w:rFonts w:ascii="宋体" w:eastAsia="宋体" w:hAnsi="宋体" w:cs="微软雅黑" w:hint="eastAsia"/>
          <w:lang w:eastAsia="zh-CN"/>
        </w:rPr>
        <w:t>结</w:t>
      </w:r>
      <w:r w:rsidRPr="00280C8B">
        <w:rPr>
          <w:rFonts w:ascii="宋体" w:eastAsia="宋体" w:hAnsi="宋体" w:cs="MS Mincho" w:hint="eastAsia"/>
          <w:lang w:eastAsia="zh-CN"/>
        </w:rPr>
        <w:t>构如</w:t>
      </w:r>
      <w:r w:rsidRPr="00280C8B">
        <w:rPr>
          <w:rFonts w:ascii="宋体" w:eastAsia="宋体" w:hAnsi="宋体" w:cs="微软雅黑" w:hint="eastAsia"/>
          <w:lang w:eastAsia="zh-CN"/>
        </w:rPr>
        <w:t>图</w:t>
      </w:r>
      <w:r w:rsidRPr="00280C8B">
        <w:rPr>
          <w:rFonts w:ascii="宋体" w:eastAsia="宋体" w:hAnsi="宋体"/>
          <w:lang w:eastAsia="zh-CN"/>
        </w:rPr>
        <w:t xml:space="preserve"> 3-1 所示。</w:t>
      </w:r>
      <w:r w:rsidR="00000000">
        <w:rPr>
          <w:rFonts w:hint="eastAsia"/>
          <w:noProof/>
          <w:lang w:eastAsia="zh-CN"/>
        </w:rPr>
        <w:drawing>
          <wp:inline distT="0" distB="0" distL="114300" distR="114300" wp14:anchorId="6ABA8419" wp14:editId="6ABA841A">
            <wp:extent cx="5477510" cy="1882140"/>
            <wp:effectExtent l="0" t="0" r="8890" b="3810"/>
            <wp:docPr id="9" name="图片 9"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xported_image"/>
                    <pic:cNvPicPr>
                      <a:picLocks noChangeAspect="1"/>
                    </pic:cNvPicPr>
                  </pic:nvPicPr>
                  <pic:blipFill>
                    <a:blip r:embed="rId14"/>
                    <a:stretch>
                      <a:fillRect/>
                    </a:stretch>
                  </pic:blipFill>
                  <pic:spPr>
                    <a:xfrm>
                      <a:off x="0" y="0"/>
                      <a:ext cx="5477510" cy="1882140"/>
                    </a:xfrm>
                    <a:prstGeom prst="rect">
                      <a:avLst/>
                    </a:prstGeom>
                  </pic:spPr>
                </pic:pic>
              </a:graphicData>
            </a:graphic>
          </wp:inline>
        </w:drawing>
      </w:r>
    </w:p>
    <w:p w14:paraId="6ABA8374" w14:textId="77777777" w:rsidR="00046072" w:rsidRDefault="00000000">
      <w:pPr>
        <w:jc w:val="center"/>
        <w:rPr>
          <w:rFonts w:ascii="Times New Roman" w:hAnsi="Times New Roman" w:cs="Times New Roman"/>
          <w:sz w:val="15"/>
          <w:szCs w:val="15"/>
          <w:lang w:eastAsia="zh-CN"/>
        </w:rPr>
      </w:pPr>
      <w:r>
        <w:rPr>
          <w:rFonts w:ascii="Times New Roman" w:hAnsi="Times New Roman" w:cs="Times New Roman"/>
          <w:sz w:val="15"/>
          <w:szCs w:val="15"/>
          <w:lang w:eastAsia="zh-CN"/>
        </w:rPr>
        <w:t>图</w:t>
      </w:r>
      <w:r>
        <w:rPr>
          <w:rFonts w:ascii="Times New Roman" w:hAnsi="Times New Roman" w:cs="Times New Roman"/>
          <w:sz w:val="15"/>
          <w:szCs w:val="15"/>
          <w:lang w:eastAsia="zh-CN"/>
        </w:rPr>
        <w:t>3.1</w:t>
      </w:r>
    </w:p>
    <w:p w14:paraId="6ABA8375" w14:textId="77777777" w:rsidR="00046072" w:rsidRPr="00280C8B" w:rsidRDefault="00000000" w:rsidP="009806CC">
      <w:pPr>
        <w:ind w:firstLineChars="200" w:firstLine="440"/>
        <w:rPr>
          <w:rFonts w:ascii="宋体" w:eastAsia="宋体" w:hAnsi="宋体"/>
          <w:lang w:eastAsia="zh-CN"/>
        </w:rPr>
      </w:pPr>
      <w:r w:rsidRPr="00280C8B">
        <w:rPr>
          <w:rFonts w:ascii="宋体" w:eastAsia="宋体" w:hAnsi="宋体" w:hint="eastAsia"/>
          <w:lang w:eastAsia="zh-CN"/>
        </w:rPr>
        <w:t>用户管理模块：负责系统全量用户相关基础操作，基于 JWT 实现安全身份鉴权。支持新用户注册、账号密码登录；维护学生个人学习画像，记录知识点掌握程度、学习偏好；提供系统设置功能，包含界面主题切换、密码修改、缓存清理、账号注销，保障用户数据与登录状态管理。</w:t>
      </w:r>
    </w:p>
    <w:p w14:paraId="6ABA8376" w14:textId="77777777" w:rsidR="00046072" w:rsidRPr="00280C8B" w:rsidRDefault="00000000" w:rsidP="009806CC">
      <w:pPr>
        <w:ind w:firstLineChars="200" w:firstLine="440"/>
        <w:rPr>
          <w:rFonts w:ascii="宋体" w:eastAsia="宋体" w:hAnsi="宋体"/>
          <w:lang w:eastAsia="zh-CN"/>
        </w:rPr>
      </w:pPr>
      <w:r w:rsidRPr="00280C8B">
        <w:rPr>
          <w:rFonts w:ascii="宋体" w:eastAsia="宋体" w:hAnsi="宋体" w:hint="eastAsia"/>
          <w:lang w:eastAsia="zh-CN"/>
        </w:rPr>
        <w:lastRenderedPageBreak/>
        <w:t>多智能体调度模块：系统核心业务调度中枢，由六大智能体协同完成个性化学习资源全流程生成。意图识别智能体解析用户输入需求；知识检索智能体对接知识库完成知识点匹配；内容生成智能体调用大模型输出学习内容；质量审核智能体对生成内容进行校验打分；内容修复智能体根据审核缺陷修正素材；路径规划智能体结合学生画像生成适配的阶梯式学习路线。</w:t>
      </w:r>
    </w:p>
    <w:p w14:paraId="6ABA8377" w14:textId="77777777" w:rsidR="00046072" w:rsidRPr="00280C8B" w:rsidRDefault="00000000" w:rsidP="009806CC">
      <w:pPr>
        <w:ind w:firstLineChars="200" w:firstLine="440"/>
        <w:rPr>
          <w:rFonts w:ascii="宋体" w:eastAsia="宋体" w:hAnsi="宋体"/>
          <w:lang w:eastAsia="zh-CN"/>
        </w:rPr>
      </w:pPr>
      <w:r w:rsidRPr="00280C8B">
        <w:rPr>
          <w:rFonts w:ascii="宋体" w:eastAsia="宋体" w:hAnsi="宋体" w:hint="eastAsia"/>
          <w:lang w:eastAsia="zh-CN"/>
        </w:rPr>
        <w:t>Prompt 模板管理模块：统一管理大模型调用提示词模板。内置 10 类预设业务模板，支持在线浏览、筛选；提供模板变量填充与实时预览功能，可自定义学科、难度、题型参数；模板配置完成后可一键提交对话接口，统一规范大模型输入格式，减少重复编写提示词成本。</w:t>
      </w:r>
    </w:p>
    <w:p w14:paraId="6ABA8378" w14:textId="77777777" w:rsidR="00046072" w:rsidRPr="00280C8B" w:rsidRDefault="00000000" w:rsidP="009806CC">
      <w:pPr>
        <w:ind w:firstLineChars="200" w:firstLine="440"/>
        <w:rPr>
          <w:rFonts w:ascii="宋体" w:eastAsia="宋体" w:hAnsi="宋体"/>
          <w:lang w:eastAsia="zh-CN"/>
        </w:rPr>
      </w:pPr>
      <w:r w:rsidRPr="00280C8B">
        <w:rPr>
          <w:rFonts w:ascii="宋体" w:eastAsia="宋体" w:hAnsi="宋体" w:hint="eastAsia"/>
          <w:lang w:eastAsia="zh-CN"/>
        </w:rPr>
        <w:t>资源生成与展示模块：面向学生的内容交互与资源管理模块。采用 SSE 流式传输实现 AI 实时对话输出；内置 Markdown 渲染引擎，支持数学公式、代码块、图表可视化展示；提供 AI 在线测验功能，支持单选、多选题型，自动交卷判分；内置收藏夹，用户可收藏优质学习资源，随时回看。</w:t>
      </w:r>
    </w:p>
    <w:p w14:paraId="6ABA8379" w14:textId="77777777" w:rsidR="00046072" w:rsidRPr="00280C8B" w:rsidRDefault="00000000" w:rsidP="009806CC">
      <w:pPr>
        <w:ind w:firstLineChars="200" w:firstLine="440"/>
        <w:rPr>
          <w:rFonts w:ascii="宋体" w:eastAsia="宋体" w:hAnsi="宋体"/>
          <w:lang w:eastAsia="zh-CN"/>
        </w:rPr>
      </w:pPr>
      <w:r w:rsidRPr="00280C8B">
        <w:rPr>
          <w:rFonts w:ascii="宋体" w:eastAsia="宋体" w:hAnsi="宋体" w:hint="eastAsia"/>
          <w:lang w:eastAsia="zh-CN"/>
        </w:rPr>
        <w:t>学习追踪模块：统计并可视化用户全维度学习行为。内置番茄专注计时器记录有效学习时长；通过日历热力图直观展示每日学习频次；根据学习数据自动发放成就徽章激励学习；将智能体生成的学习路径进行图形化展示，清晰呈现知识点学习顺序与前置依赖。</w:t>
      </w:r>
    </w:p>
    <w:p w14:paraId="6ABA837A" w14:textId="77777777" w:rsidR="00046072" w:rsidRPr="00280C8B" w:rsidRDefault="00000000" w:rsidP="009806CC">
      <w:pPr>
        <w:ind w:firstLineChars="200" w:firstLine="440"/>
        <w:rPr>
          <w:rFonts w:ascii="宋体" w:eastAsia="宋体" w:hAnsi="宋体"/>
          <w:lang w:eastAsia="zh-CN"/>
        </w:rPr>
      </w:pPr>
      <w:r w:rsidRPr="00280C8B">
        <w:rPr>
          <w:rFonts w:ascii="宋体" w:eastAsia="宋体" w:hAnsi="宋体" w:hint="eastAsia"/>
          <w:lang w:eastAsia="zh-CN"/>
        </w:rPr>
        <w:t>知识库管理模块：提供离线知识文档入库与向量检索能力。支持 md、txt、pdf、docx 多种格式文档批量导入；调用 Qdrant 向量库对文本内容做向量化存储与索引构建；采用 BM25 关键词检索 + 稠密向量检索混合模式，提升知识点匹配精度，为多智能体调度模块提供知识素材支撑。</w:t>
      </w:r>
    </w:p>
    <w:p w14:paraId="6ABA837B" w14:textId="77777777" w:rsidR="00046072" w:rsidRPr="00280C8B" w:rsidRDefault="00000000" w:rsidP="009806CC">
      <w:pPr>
        <w:ind w:firstLineChars="200" w:firstLine="440"/>
        <w:rPr>
          <w:rFonts w:ascii="宋体" w:eastAsia="宋体" w:hAnsi="宋体"/>
          <w:lang w:eastAsia="zh-CN"/>
        </w:rPr>
      </w:pPr>
      <w:r w:rsidRPr="00280C8B">
        <w:rPr>
          <w:rFonts w:ascii="宋体" w:eastAsia="宋体" w:hAnsi="宋体" w:hint="eastAsia"/>
          <w:lang w:eastAsia="zh-CN"/>
        </w:rPr>
        <w:t>反馈优化模块：构建内容生成质量闭环优化体系。自动收纳学生答题错题形成错题本；采集用户评分、评价数据，同步更新学生画像难度、掌握度指标；将用户反馈、审核缺陷回流至内容生成与审核智能体，持续迭代优化生成内容质量。</w:t>
      </w:r>
    </w:p>
    <w:p w14:paraId="6ABA837D" w14:textId="77777777" w:rsidR="00046072" w:rsidRDefault="00000000">
      <w:pPr>
        <w:pStyle w:val="21"/>
        <w:rPr>
          <w:rFonts w:ascii="宋体" w:eastAsia="宋体" w:hAnsi="宋体" w:hint="eastAsia"/>
          <w:color w:val="auto"/>
          <w:lang w:eastAsia="zh-CN"/>
        </w:rPr>
      </w:pPr>
      <w:bookmarkStart w:id="17" w:name="_Toc16878"/>
      <w:r>
        <w:rPr>
          <w:rFonts w:ascii="宋体" w:eastAsia="宋体" w:hAnsi="宋体"/>
          <w:color w:val="auto"/>
          <w:lang w:eastAsia="zh-CN"/>
        </w:rPr>
        <w:t>3.2 概念结构设计（E</w:t>
      </w:r>
      <w:r>
        <w:rPr>
          <w:rFonts w:ascii="宋体" w:eastAsia="宋体" w:hAnsi="宋体" w:hint="eastAsia"/>
          <w:color w:val="auto"/>
          <w:lang w:eastAsia="zh-CN"/>
        </w:rPr>
        <w:t>-</w:t>
      </w:r>
      <w:r>
        <w:rPr>
          <w:rFonts w:ascii="宋体" w:eastAsia="宋体" w:hAnsi="宋体"/>
          <w:color w:val="auto"/>
          <w:lang w:eastAsia="zh-CN"/>
        </w:rPr>
        <w:t>R图）</w:t>
      </w:r>
      <w:bookmarkEnd w:id="17"/>
    </w:p>
    <w:p w14:paraId="6ABA837E" w14:textId="77777777" w:rsidR="00046072" w:rsidRDefault="00000000" w:rsidP="002D5D20">
      <w:pPr>
        <w:ind w:firstLineChars="200" w:firstLine="440"/>
        <w:rPr>
          <w:rFonts w:ascii="宋体" w:eastAsia="宋体" w:hAnsi="宋体" w:hint="eastAsia"/>
          <w:lang w:eastAsia="zh-CN"/>
        </w:rPr>
      </w:pPr>
      <w:r>
        <w:rPr>
          <w:rFonts w:ascii="宋体" w:eastAsia="宋体" w:hAnsi="宋体" w:hint="eastAsia"/>
          <w:lang w:eastAsia="zh-CN"/>
        </w:rPr>
        <w:t>本系统的概念结构设计围绕用户、学生画像、对话会话、专注学习记录、章节学习记录、测验历史、收藏资源、成就徽章八个核心实体展开，以用户实体为中心，搭建完整的个性化学习数据关联体系。</w:t>
      </w:r>
    </w:p>
    <w:p w14:paraId="6ABA837F" w14:textId="77777777" w:rsidR="00046072" w:rsidRDefault="00000000">
      <w:pPr>
        <w:rPr>
          <w:rFonts w:ascii="宋体" w:eastAsia="宋体" w:hAnsi="宋体" w:hint="eastAsia"/>
          <w:lang w:eastAsia="zh-CN"/>
        </w:rPr>
      </w:pPr>
      <w:r>
        <w:rPr>
          <w:rFonts w:ascii="宋体" w:eastAsia="宋体" w:hAnsi="宋体" w:hint="eastAsia"/>
          <w:lang w:eastAsia="zh-CN"/>
        </w:rPr>
        <w:t>1. 用户（User）：系统的操作主体。包含用户 ID、用户名、密码、每日学习目标、累计学习积分等关键信息，作为所有关联实体的外键来源，是整个业务数据的核心载体。用户与学生画像为一对一关系，用户与会话、专注学习记录、章节学习记录、测验历史、收藏资源、成就徽章均为一对多关系。</w:t>
      </w:r>
    </w:p>
    <w:p w14:paraId="6ABA8380" w14:textId="77777777" w:rsidR="00046072" w:rsidRDefault="00000000">
      <w:pPr>
        <w:rPr>
          <w:rFonts w:ascii="宋体" w:eastAsia="宋体" w:hAnsi="宋体" w:hint="eastAsia"/>
          <w:lang w:eastAsia="zh-CN"/>
        </w:rPr>
      </w:pPr>
      <w:r>
        <w:rPr>
          <w:rFonts w:ascii="宋体" w:eastAsia="宋体" w:hAnsi="宋体" w:hint="eastAsia"/>
          <w:lang w:eastAsia="zh-CN"/>
        </w:rPr>
        <w:t>2. 学生画像（StudentProfile）：描述用户学习特征的实体。包含画像 ID、关联用户外键、各知识点掌握程度、难度偏好、历史平均正确率等维度数据，一对一绑定单个用户；</w:t>
      </w:r>
      <w:r>
        <w:rPr>
          <w:rFonts w:ascii="宋体" w:eastAsia="宋体" w:hAnsi="宋体" w:hint="eastAsia"/>
          <w:lang w:eastAsia="zh-CN"/>
        </w:rPr>
        <w:lastRenderedPageBreak/>
        <w:t>同时一对多关联章节学习记录，系统依据章节学习记录持续更新画像内的学习指标，实现个性化适配。</w:t>
      </w:r>
    </w:p>
    <w:p w14:paraId="6ABA8381" w14:textId="77777777" w:rsidR="00046072" w:rsidRDefault="00000000">
      <w:pPr>
        <w:rPr>
          <w:rFonts w:ascii="宋体" w:eastAsia="宋体" w:hAnsi="宋体" w:hint="eastAsia"/>
          <w:lang w:eastAsia="zh-CN"/>
        </w:rPr>
      </w:pPr>
      <w:r>
        <w:rPr>
          <w:rFonts w:ascii="宋体" w:eastAsia="宋体" w:hAnsi="宋体" w:hint="eastAsia"/>
          <w:lang w:eastAsia="zh-CN"/>
        </w:rPr>
        <w:t>3. 对话会话（Session）：存储人机交互上下文的实体。包含会话唯一标识、所属用户 ID、完整对话消息列表，每条会话数据归属一名用户，用于支撑 AI 流式对话、历史交互回溯功能。</w:t>
      </w:r>
    </w:p>
    <w:p w14:paraId="6ABA8382" w14:textId="77777777" w:rsidR="00046072" w:rsidRDefault="00000000">
      <w:pPr>
        <w:rPr>
          <w:rFonts w:ascii="宋体" w:eastAsia="宋体" w:hAnsi="宋体" w:hint="eastAsia"/>
          <w:lang w:eastAsia="zh-CN"/>
        </w:rPr>
      </w:pPr>
      <w:r>
        <w:rPr>
          <w:rFonts w:ascii="宋体" w:eastAsia="宋体" w:hAnsi="宋体" w:hint="eastAsia"/>
          <w:lang w:eastAsia="zh-CN"/>
        </w:rPr>
        <w:t>4. 专注学习记录（StudyRecord）：记录用户单次专注学习行为的实体。包含记录 ID、用户 ID、学习时长、学习日期，一条用户数据可对应多条专注记录，为番茄计时器、学习热力图提供统计数据。</w:t>
      </w:r>
    </w:p>
    <w:p w14:paraId="6ABA8383" w14:textId="77777777" w:rsidR="00046072" w:rsidRDefault="00000000">
      <w:pPr>
        <w:rPr>
          <w:rFonts w:ascii="宋体" w:eastAsia="宋体" w:hAnsi="宋体" w:hint="eastAsia"/>
          <w:lang w:eastAsia="zh-CN"/>
        </w:rPr>
      </w:pPr>
      <w:r>
        <w:rPr>
          <w:rFonts w:ascii="宋体" w:eastAsia="宋体" w:hAnsi="宋体" w:hint="eastAsia"/>
          <w:lang w:eastAsia="zh-CN"/>
        </w:rPr>
        <w:t>5. 章节学习记录（LearningRecord）：记录分章节答题学习行为的实体。包含记录 ID、用户 ID、得分、正确率、对应章节名称，一条用户数据可生成多条章节学习记录，记录数据用于动态更新学生画像。</w:t>
      </w:r>
    </w:p>
    <w:p w14:paraId="6ABA8384" w14:textId="77777777" w:rsidR="00046072" w:rsidRDefault="00000000">
      <w:pPr>
        <w:rPr>
          <w:rFonts w:ascii="宋体" w:eastAsia="宋体" w:hAnsi="宋体" w:hint="eastAsia"/>
          <w:lang w:eastAsia="zh-CN"/>
        </w:rPr>
      </w:pPr>
      <w:r>
        <w:rPr>
          <w:rFonts w:ascii="宋体" w:eastAsia="宋体" w:hAnsi="宋体" w:hint="eastAsia"/>
          <w:lang w:eastAsia="zh-CN"/>
        </w:rPr>
        <w:t>6. 测验历史（QuizHistory）：存储用户 AI 测验作答数据的实体。包含测验 ID、用户 ID、题目、作答答案，一名用户可留存多条测验记录，对应系统 AI 测验功能。</w:t>
      </w:r>
    </w:p>
    <w:p w14:paraId="6ABA8385" w14:textId="77777777" w:rsidR="00046072" w:rsidRDefault="00000000">
      <w:pPr>
        <w:rPr>
          <w:rFonts w:ascii="宋体" w:eastAsia="宋体" w:hAnsi="宋体" w:hint="eastAsia"/>
          <w:lang w:eastAsia="zh-CN"/>
        </w:rPr>
      </w:pPr>
      <w:r>
        <w:rPr>
          <w:rFonts w:ascii="宋体" w:eastAsia="宋体" w:hAnsi="宋体" w:hint="eastAsia"/>
          <w:lang w:eastAsia="zh-CN"/>
        </w:rPr>
        <w:t>7. 用户收藏（UserFavorite）：存储用户收藏学习资源的实体。包含收藏 ID、用户 ID、收藏题目、对应答案，一条用户数据可拥有多条收藏记录，支撑前端收藏夹功能。</w:t>
      </w:r>
    </w:p>
    <w:p w14:paraId="6ABA8386" w14:textId="77777777" w:rsidR="00046072" w:rsidRDefault="00000000">
      <w:pPr>
        <w:rPr>
          <w:rFonts w:ascii="宋体" w:eastAsia="宋体" w:hAnsi="宋体" w:hint="eastAsia"/>
          <w:lang w:eastAsia="zh-CN"/>
        </w:rPr>
      </w:pPr>
      <w:r>
        <w:rPr>
          <w:rFonts w:ascii="宋体" w:eastAsia="宋体" w:hAnsi="宋体" w:hint="eastAsia"/>
          <w:lang w:eastAsia="zh-CN"/>
        </w:rPr>
        <w:lastRenderedPageBreak/>
        <w:t>8. 成就徽章（UserBadge）：记录用户学习成就激励的实体。包含徽章 ID、用户 ID、徽章编码、获取时间，一名用户可解锁多枚徽章，用于学习追踪模块的成就展示。S</w:t>
      </w:r>
      <w:r>
        <w:rPr>
          <w:rFonts w:ascii="宋体" w:eastAsia="宋体" w:hAnsi="宋体" w:hint="eastAsia"/>
          <w:noProof/>
          <w:lang w:eastAsia="zh-CN"/>
        </w:rPr>
        <w:drawing>
          <wp:inline distT="0" distB="0" distL="114300" distR="114300" wp14:anchorId="6ABA841B" wp14:editId="6ABA841C">
            <wp:extent cx="6330315" cy="4314190"/>
            <wp:effectExtent l="0" t="0" r="3810" b="635"/>
            <wp:docPr id="10" name="图片 10" descr="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xported_image (1)"/>
                    <pic:cNvPicPr>
                      <a:picLocks noChangeAspect="1"/>
                    </pic:cNvPicPr>
                  </pic:nvPicPr>
                  <pic:blipFill>
                    <a:blip r:embed="rId15"/>
                    <a:stretch>
                      <a:fillRect/>
                    </a:stretch>
                  </pic:blipFill>
                  <pic:spPr>
                    <a:xfrm>
                      <a:off x="0" y="0"/>
                      <a:ext cx="6330315" cy="4314190"/>
                    </a:xfrm>
                    <a:prstGeom prst="rect">
                      <a:avLst/>
                    </a:prstGeom>
                  </pic:spPr>
                </pic:pic>
              </a:graphicData>
            </a:graphic>
          </wp:inline>
        </w:drawing>
      </w:r>
    </w:p>
    <w:p w14:paraId="6ABA8387" w14:textId="77777777" w:rsidR="00046072" w:rsidRDefault="00046072">
      <w:pPr>
        <w:rPr>
          <w:rFonts w:ascii="宋体" w:eastAsia="宋体" w:hAnsi="宋体" w:hint="eastAsia"/>
          <w:lang w:eastAsia="zh-CN"/>
        </w:rPr>
      </w:pPr>
    </w:p>
    <w:p w14:paraId="6ABA8388" w14:textId="77777777" w:rsidR="00046072" w:rsidRDefault="00000000">
      <w:pPr>
        <w:rPr>
          <w:rFonts w:ascii="宋体" w:eastAsia="宋体" w:hAnsi="宋体" w:hint="eastAsia"/>
          <w:lang w:eastAsia="zh-CN"/>
        </w:rPr>
      </w:pPr>
      <w:r>
        <w:rPr>
          <w:rFonts w:ascii="宋体" w:eastAsia="宋体" w:hAnsi="宋体" w:hint="eastAsia"/>
          <w:lang w:eastAsia="zh-CN"/>
        </w:rPr>
        <w:t>关系说明：</w:t>
      </w:r>
    </w:p>
    <w:p w14:paraId="6ABA8389" w14:textId="77777777" w:rsidR="00046072" w:rsidRDefault="00000000">
      <w:pPr>
        <w:rPr>
          <w:rFonts w:ascii="宋体" w:eastAsia="宋体" w:hAnsi="宋体" w:hint="eastAsia"/>
          <w:lang w:eastAsia="zh-CN"/>
        </w:rPr>
      </w:pPr>
      <w:r>
        <w:rPr>
          <w:rFonts w:ascii="宋体" w:eastAsia="宋体" w:hAnsi="宋体" w:hint="eastAsia"/>
          <w:lang w:eastAsia="zh-CN"/>
        </w:rPr>
        <w:t>User（1）:（1）StudentProfile（一对一关系，一名用户拥有唯一一份学生画像信息）</w:t>
      </w:r>
    </w:p>
    <w:p w14:paraId="6ABA838A" w14:textId="77777777" w:rsidR="00046072" w:rsidRDefault="00000000">
      <w:pPr>
        <w:rPr>
          <w:rFonts w:ascii="宋体" w:eastAsia="宋体" w:hAnsi="宋体" w:hint="eastAsia"/>
          <w:lang w:eastAsia="zh-CN"/>
        </w:rPr>
      </w:pPr>
      <w:r>
        <w:rPr>
          <w:rFonts w:ascii="宋体" w:eastAsia="宋体" w:hAnsi="宋体" w:hint="eastAsia"/>
          <w:lang w:eastAsia="zh-CN"/>
        </w:rPr>
        <w:t>User（1）:（N）Session（一个用户可以创建多条对话会话记录）</w:t>
      </w:r>
    </w:p>
    <w:p w14:paraId="6ABA838B" w14:textId="77777777" w:rsidR="00046072" w:rsidRDefault="00000000">
      <w:pPr>
        <w:rPr>
          <w:rFonts w:ascii="宋体" w:eastAsia="宋体" w:hAnsi="宋体" w:hint="eastAsia"/>
          <w:lang w:eastAsia="zh-CN"/>
        </w:rPr>
      </w:pPr>
      <w:r>
        <w:rPr>
          <w:rFonts w:ascii="宋体" w:eastAsia="宋体" w:hAnsi="宋体" w:hint="eastAsia"/>
          <w:lang w:eastAsia="zh-CN"/>
        </w:rPr>
        <w:t>User（1）:（N）StudyRecord（用户的专注学习行为产生多条时长记录）</w:t>
      </w:r>
    </w:p>
    <w:p w14:paraId="6ABA838C" w14:textId="77777777" w:rsidR="00046072" w:rsidRDefault="00000000">
      <w:pPr>
        <w:rPr>
          <w:rFonts w:ascii="宋体" w:eastAsia="宋体" w:hAnsi="宋体" w:hint="eastAsia"/>
          <w:lang w:eastAsia="zh-CN"/>
        </w:rPr>
      </w:pPr>
      <w:r>
        <w:rPr>
          <w:rFonts w:ascii="宋体" w:eastAsia="宋体" w:hAnsi="宋体" w:hint="eastAsia"/>
          <w:lang w:eastAsia="zh-CN"/>
        </w:rPr>
        <w:t>User（1）:（N）LearningRecord（用户的章节学习行为产生多条得分、正确率量化记录）</w:t>
      </w:r>
    </w:p>
    <w:p w14:paraId="6ABA838D" w14:textId="77777777" w:rsidR="00046072" w:rsidRDefault="00000000">
      <w:pPr>
        <w:rPr>
          <w:rFonts w:ascii="宋体" w:eastAsia="宋体" w:hAnsi="宋体" w:hint="eastAsia"/>
          <w:lang w:eastAsia="zh-CN"/>
        </w:rPr>
      </w:pPr>
      <w:r>
        <w:rPr>
          <w:rFonts w:ascii="宋体" w:eastAsia="宋体" w:hAnsi="宋体" w:hint="eastAsia"/>
          <w:lang w:eastAsia="zh-CN"/>
        </w:rPr>
        <w:t>User（1）:（N）QuizHistory（一个用户可留存多条 AI 测验历史数据）</w:t>
      </w:r>
    </w:p>
    <w:p w14:paraId="6ABA838E" w14:textId="77777777" w:rsidR="00046072" w:rsidRDefault="00000000">
      <w:pPr>
        <w:rPr>
          <w:rFonts w:ascii="宋体" w:eastAsia="宋体" w:hAnsi="宋体" w:hint="eastAsia"/>
          <w:lang w:eastAsia="zh-CN"/>
        </w:rPr>
      </w:pPr>
      <w:r>
        <w:rPr>
          <w:rFonts w:ascii="宋体" w:eastAsia="宋体" w:hAnsi="宋体" w:hint="eastAsia"/>
          <w:lang w:eastAsia="zh-CN"/>
        </w:rPr>
        <w:t>User（1）:（N）UserFavorite（一个用户能够收藏多条学习资源）</w:t>
      </w:r>
    </w:p>
    <w:p w14:paraId="6ABA838F" w14:textId="77777777" w:rsidR="00046072" w:rsidRDefault="00000000">
      <w:pPr>
        <w:rPr>
          <w:rFonts w:ascii="宋体" w:eastAsia="宋体" w:hAnsi="宋体" w:hint="eastAsia"/>
          <w:lang w:eastAsia="zh-CN"/>
        </w:rPr>
      </w:pPr>
      <w:r>
        <w:rPr>
          <w:rFonts w:ascii="宋体" w:eastAsia="宋体" w:hAnsi="宋体" w:hint="eastAsia"/>
          <w:lang w:eastAsia="zh-CN"/>
        </w:rPr>
        <w:t>User（1）:（N）UserBadge（一个用户可解锁多枚学习成就徽章）</w:t>
      </w:r>
    </w:p>
    <w:p w14:paraId="6ABA8390" w14:textId="77777777" w:rsidR="00046072" w:rsidRDefault="00000000">
      <w:pPr>
        <w:rPr>
          <w:rFonts w:ascii="宋体" w:eastAsia="宋体" w:hAnsi="宋体" w:hint="eastAsia"/>
          <w:lang w:eastAsia="zh-CN"/>
        </w:rPr>
      </w:pPr>
      <w:r>
        <w:rPr>
          <w:rFonts w:ascii="宋体" w:eastAsia="宋体" w:hAnsi="宋体" w:hint="eastAsia"/>
          <w:lang w:eastAsia="zh-CN"/>
        </w:rPr>
        <w:lastRenderedPageBreak/>
        <w:t>StudentProfile（1）:（N）LearningRecord（一份学生画像对应多条章节学习记录，依靠学习记录动态更新画像指标）</w:t>
      </w:r>
    </w:p>
    <w:p w14:paraId="6ABA8391" w14:textId="77777777" w:rsidR="00046072" w:rsidRDefault="00000000">
      <w:pPr>
        <w:pStyle w:val="21"/>
        <w:rPr>
          <w:rFonts w:ascii="宋体" w:eastAsia="宋体" w:hAnsi="宋体" w:hint="eastAsia"/>
          <w:color w:val="auto"/>
          <w:lang w:eastAsia="zh-CN"/>
        </w:rPr>
      </w:pPr>
      <w:bookmarkStart w:id="18" w:name="_Toc12028"/>
      <w:r>
        <w:rPr>
          <w:rFonts w:ascii="宋体" w:eastAsia="宋体" w:hAnsi="宋体"/>
          <w:color w:val="auto"/>
          <w:lang w:eastAsia="zh-CN"/>
        </w:rPr>
        <w:t>3.3 逻辑结构设计</w:t>
      </w:r>
      <w:bookmarkEnd w:id="18"/>
    </w:p>
    <w:p w14:paraId="6ABA8392" w14:textId="77777777" w:rsidR="00046072" w:rsidRDefault="00000000">
      <w:pPr>
        <w:ind w:firstLineChars="200" w:firstLine="440"/>
        <w:rPr>
          <w:rFonts w:ascii="宋体" w:eastAsia="宋体" w:hAnsi="宋体" w:hint="eastAsia"/>
          <w:lang w:eastAsia="zh-CN"/>
        </w:rPr>
      </w:pPr>
      <w:r>
        <w:rPr>
          <w:rFonts w:ascii="宋体" w:eastAsia="宋体" w:hAnsi="宋体" w:hint="eastAsia"/>
          <w:lang w:eastAsia="zh-CN"/>
        </w:rPr>
        <w:t>本系统采用 MySQL 8.0 作为关系型数据库，后端使用 SQLAlchemy ORM 进行数据建模和持久化操作。所有表结构遵循第三范式设计，并通过 Alembic 进行版本管理与迁移。</w:t>
      </w:r>
    </w:p>
    <w:p w14:paraId="6ABA8393" w14:textId="77777777" w:rsidR="00046072" w:rsidRDefault="00000000">
      <w:pPr>
        <w:rPr>
          <w:rFonts w:ascii="宋体" w:eastAsia="宋体" w:hAnsi="宋体" w:hint="eastAsia"/>
          <w:b/>
          <w:bCs/>
          <w:sz w:val="21"/>
          <w:szCs w:val="21"/>
          <w:lang w:eastAsia="zh-CN"/>
        </w:rPr>
      </w:pPr>
      <w:r>
        <w:rPr>
          <w:rFonts w:ascii="宋体" w:eastAsia="宋体" w:hAnsi="宋体" w:hint="eastAsia"/>
          <w:b/>
          <w:bCs/>
          <w:sz w:val="21"/>
          <w:szCs w:val="21"/>
          <w:lang w:eastAsia="zh-CN"/>
        </w:rPr>
        <w:t>1. 用户表（users）</w:t>
      </w:r>
    </w:p>
    <w:tbl>
      <w:tblPr>
        <w:tblStyle w:val="af4"/>
        <w:tblW w:w="5000" w:type="pct"/>
        <w:tblLook w:val="04A0" w:firstRow="1" w:lastRow="0" w:firstColumn="1" w:lastColumn="0" w:noHBand="0" w:noVBand="1"/>
      </w:tblPr>
      <w:tblGrid>
        <w:gridCol w:w="1851"/>
        <w:gridCol w:w="1608"/>
        <w:gridCol w:w="1486"/>
        <w:gridCol w:w="3685"/>
      </w:tblGrid>
      <w:tr w:rsidR="00BC3871" w:rsidRPr="00BC3871" w14:paraId="12AFBF0D" w14:textId="77777777" w:rsidTr="000C17FD">
        <w:tc>
          <w:tcPr>
            <w:tcW w:w="0" w:type="auto"/>
            <w:hideMark/>
          </w:tcPr>
          <w:p w14:paraId="1E241915" w14:textId="77777777" w:rsidR="00BC3871" w:rsidRPr="00BC3871" w:rsidRDefault="00BC3871" w:rsidP="00BC3871">
            <w:pPr>
              <w:rPr>
                <w:rFonts w:ascii="宋体" w:eastAsia="宋体" w:hAnsi="宋体"/>
                <w:b/>
                <w:bCs/>
                <w:sz w:val="20"/>
                <w:szCs w:val="20"/>
                <w:lang w:eastAsia="zh-CN"/>
              </w:rPr>
            </w:pPr>
            <w:r w:rsidRPr="00BC3871">
              <w:rPr>
                <w:rFonts w:ascii="宋体" w:eastAsia="宋体" w:hAnsi="宋体"/>
                <w:b/>
                <w:bCs/>
                <w:sz w:val="20"/>
                <w:szCs w:val="20"/>
                <w:lang w:eastAsia="zh-CN"/>
              </w:rPr>
              <w:t>字段名</w:t>
            </w:r>
          </w:p>
        </w:tc>
        <w:tc>
          <w:tcPr>
            <w:tcW w:w="0" w:type="auto"/>
            <w:hideMark/>
          </w:tcPr>
          <w:p w14:paraId="69E301A9" w14:textId="77777777" w:rsidR="00BC3871" w:rsidRPr="00BC3871" w:rsidRDefault="00BC3871" w:rsidP="00BC3871">
            <w:pPr>
              <w:rPr>
                <w:rFonts w:ascii="宋体" w:eastAsia="宋体" w:hAnsi="宋体"/>
                <w:b/>
                <w:bCs/>
                <w:sz w:val="20"/>
                <w:szCs w:val="20"/>
                <w:lang w:eastAsia="zh-CN"/>
              </w:rPr>
            </w:pPr>
            <w:r w:rsidRPr="00BC3871">
              <w:rPr>
                <w:rFonts w:ascii="宋体" w:eastAsia="宋体" w:hAnsi="宋体"/>
                <w:b/>
                <w:bCs/>
                <w:sz w:val="20"/>
                <w:szCs w:val="20"/>
                <w:lang w:eastAsia="zh-CN"/>
              </w:rPr>
              <w:t>类型</w:t>
            </w:r>
          </w:p>
        </w:tc>
        <w:tc>
          <w:tcPr>
            <w:tcW w:w="0" w:type="auto"/>
            <w:hideMark/>
          </w:tcPr>
          <w:p w14:paraId="44C391BA" w14:textId="77777777" w:rsidR="00BC3871" w:rsidRPr="00BC3871" w:rsidRDefault="00BC3871" w:rsidP="00BC3871">
            <w:pPr>
              <w:rPr>
                <w:rFonts w:ascii="宋体" w:eastAsia="宋体" w:hAnsi="宋体"/>
                <w:b/>
                <w:bCs/>
                <w:sz w:val="20"/>
                <w:szCs w:val="20"/>
                <w:lang w:eastAsia="zh-CN"/>
              </w:rPr>
            </w:pPr>
            <w:r w:rsidRPr="00BC3871">
              <w:rPr>
                <w:rFonts w:ascii="宋体" w:eastAsia="宋体" w:hAnsi="宋体"/>
                <w:b/>
                <w:bCs/>
                <w:sz w:val="20"/>
                <w:szCs w:val="20"/>
                <w:lang w:eastAsia="zh-CN"/>
              </w:rPr>
              <w:t>约束</w:t>
            </w:r>
          </w:p>
        </w:tc>
        <w:tc>
          <w:tcPr>
            <w:tcW w:w="0" w:type="auto"/>
            <w:hideMark/>
          </w:tcPr>
          <w:p w14:paraId="1DBA648A" w14:textId="77777777" w:rsidR="00BC3871" w:rsidRPr="00BC3871" w:rsidRDefault="00BC3871" w:rsidP="00BC3871">
            <w:pPr>
              <w:rPr>
                <w:rFonts w:ascii="宋体" w:eastAsia="宋体" w:hAnsi="宋体"/>
                <w:b/>
                <w:bCs/>
                <w:sz w:val="20"/>
                <w:szCs w:val="20"/>
                <w:lang w:eastAsia="zh-CN"/>
              </w:rPr>
            </w:pPr>
            <w:r w:rsidRPr="00BC3871">
              <w:rPr>
                <w:rFonts w:ascii="宋体" w:eastAsia="宋体" w:hAnsi="宋体"/>
                <w:b/>
                <w:bCs/>
                <w:sz w:val="20"/>
                <w:szCs w:val="20"/>
                <w:lang w:eastAsia="zh-CN"/>
              </w:rPr>
              <w:t>说明</w:t>
            </w:r>
          </w:p>
        </w:tc>
      </w:tr>
      <w:tr w:rsidR="00BC3871" w:rsidRPr="00BC3871" w14:paraId="5008FE87" w14:textId="77777777" w:rsidTr="000C17FD">
        <w:tc>
          <w:tcPr>
            <w:tcW w:w="0" w:type="auto"/>
            <w:hideMark/>
          </w:tcPr>
          <w:p w14:paraId="7B41230C"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id</w:t>
            </w:r>
          </w:p>
        </w:tc>
        <w:tc>
          <w:tcPr>
            <w:tcW w:w="0" w:type="auto"/>
            <w:hideMark/>
          </w:tcPr>
          <w:p w14:paraId="0CEA6E96"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Integer</w:t>
            </w:r>
          </w:p>
        </w:tc>
        <w:tc>
          <w:tcPr>
            <w:tcW w:w="0" w:type="auto"/>
            <w:hideMark/>
          </w:tcPr>
          <w:p w14:paraId="18A12146"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主键、自增</w:t>
            </w:r>
          </w:p>
        </w:tc>
        <w:tc>
          <w:tcPr>
            <w:tcW w:w="0" w:type="auto"/>
            <w:hideMark/>
          </w:tcPr>
          <w:p w14:paraId="7886376B"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系统用户唯一主键</w:t>
            </w:r>
          </w:p>
        </w:tc>
      </w:tr>
      <w:tr w:rsidR="00BC3871" w:rsidRPr="00BC3871" w14:paraId="45AE2EE3" w14:textId="77777777" w:rsidTr="000C17FD">
        <w:tc>
          <w:tcPr>
            <w:tcW w:w="0" w:type="auto"/>
            <w:hideMark/>
          </w:tcPr>
          <w:p w14:paraId="04196839"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username</w:t>
            </w:r>
          </w:p>
        </w:tc>
        <w:tc>
          <w:tcPr>
            <w:tcW w:w="0" w:type="auto"/>
            <w:hideMark/>
          </w:tcPr>
          <w:p w14:paraId="5DC00AC0"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String(50)</w:t>
            </w:r>
          </w:p>
        </w:tc>
        <w:tc>
          <w:tcPr>
            <w:tcW w:w="0" w:type="auto"/>
            <w:hideMark/>
          </w:tcPr>
          <w:p w14:paraId="2B6962DC"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非空、唯一</w:t>
            </w:r>
          </w:p>
        </w:tc>
        <w:tc>
          <w:tcPr>
            <w:tcW w:w="0" w:type="auto"/>
            <w:hideMark/>
          </w:tcPr>
          <w:p w14:paraId="0502561C"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用户登录账号，全局不可重复</w:t>
            </w:r>
          </w:p>
        </w:tc>
      </w:tr>
      <w:tr w:rsidR="00BC3871" w:rsidRPr="00BC3871" w14:paraId="0E8011A7" w14:textId="77777777" w:rsidTr="000C17FD">
        <w:tc>
          <w:tcPr>
            <w:tcW w:w="0" w:type="auto"/>
            <w:hideMark/>
          </w:tcPr>
          <w:p w14:paraId="46499594"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password_hash</w:t>
            </w:r>
          </w:p>
        </w:tc>
        <w:tc>
          <w:tcPr>
            <w:tcW w:w="0" w:type="auto"/>
            <w:hideMark/>
          </w:tcPr>
          <w:p w14:paraId="0FFC23D0"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String(100)</w:t>
            </w:r>
          </w:p>
        </w:tc>
        <w:tc>
          <w:tcPr>
            <w:tcW w:w="0" w:type="auto"/>
            <w:hideMark/>
          </w:tcPr>
          <w:p w14:paraId="56F69C42"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非空</w:t>
            </w:r>
          </w:p>
        </w:tc>
        <w:tc>
          <w:tcPr>
            <w:tcW w:w="0" w:type="auto"/>
            <w:hideMark/>
          </w:tcPr>
          <w:p w14:paraId="4DD56492"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经过加密处理后的用户登录密码</w:t>
            </w:r>
          </w:p>
        </w:tc>
      </w:tr>
      <w:tr w:rsidR="00BC3871" w:rsidRPr="00BC3871" w14:paraId="098CA2D9" w14:textId="77777777" w:rsidTr="000C17FD">
        <w:tc>
          <w:tcPr>
            <w:tcW w:w="0" w:type="auto"/>
            <w:hideMark/>
          </w:tcPr>
          <w:p w14:paraId="6231FAA0"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daily_goal</w:t>
            </w:r>
          </w:p>
        </w:tc>
        <w:tc>
          <w:tcPr>
            <w:tcW w:w="0" w:type="auto"/>
            <w:hideMark/>
          </w:tcPr>
          <w:p w14:paraId="3268A67D"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Integer</w:t>
            </w:r>
          </w:p>
        </w:tc>
        <w:tc>
          <w:tcPr>
            <w:tcW w:w="0" w:type="auto"/>
            <w:hideMark/>
          </w:tcPr>
          <w:p w14:paraId="73C7E57F"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w:t>
            </w:r>
          </w:p>
        </w:tc>
        <w:tc>
          <w:tcPr>
            <w:tcW w:w="0" w:type="auto"/>
            <w:hideMark/>
          </w:tcPr>
          <w:p w14:paraId="56BC1C0A"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用户每日设定学习目标</w:t>
            </w:r>
          </w:p>
        </w:tc>
      </w:tr>
      <w:tr w:rsidR="00BC3871" w:rsidRPr="00BC3871" w14:paraId="22933F3E" w14:textId="77777777" w:rsidTr="000C17FD">
        <w:tc>
          <w:tcPr>
            <w:tcW w:w="0" w:type="auto"/>
            <w:hideMark/>
          </w:tcPr>
          <w:p w14:paraId="735011EE"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total_xp</w:t>
            </w:r>
          </w:p>
        </w:tc>
        <w:tc>
          <w:tcPr>
            <w:tcW w:w="0" w:type="auto"/>
            <w:hideMark/>
          </w:tcPr>
          <w:p w14:paraId="61CCD304"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Integer</w:t>
            </w:r>
          </w:p>
        </w:tc>
        <w:tc>
          <w:tcPr>
            <w:tcW w:w="0" w:type="auto"/>
            <w:hideMark/>
          </w:tcPr>
          <w:p w14:paraId="09C82E87"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默认值 0</w:t>
            </w:r>
          </w:p>
        </w:tc>
        <w:tc>
          <w:tcPr>
            <w:tcW w:w="0" w:type="auto"/>
            <w:hideMark/>
          </w:tcPr>
          <w:p w14:paraId="5FAD9E00"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用户累计学习积分</w:t>
            </w:r>
          </w:p>
        </w:tc>
      </w:tr>
      <w:tr w:rsidR="00BC3871" w:rsidRPr="00BC3871" w14:paraId="3A7FDBCC" w14:textId="77777777" w:rsidTr="000C17FD">
        <w:tc>
          <w:tcPr>
            <w:tcW w:w="0" w:type="auto"/>
            <w:hideMark/>
          </w:tcPr>
          <w:p w14:paraId="05EDEDD1"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created_at</w:t>
            </w:r>
          </w:p>
        </w:tc>
        <w:tc>
          <w:tcPr>
            <w:tcW w:w="0" w:type="auto"/>
            <w:hideMark/>
          </w:tcPr>
          <w:p w14:paraId="13C9188F"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DateTime</w:t>
            </w:r>
          </w:p>
        </w:tc>
        <w:tc>
          <w:tcPr>
            <w:tcW w:w="0" w:type="auto"/>
            <w:hideMark/>
          </w:tcPr>
          <w:p w14:paraId="24BFF12E"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w:t>
            </w:r>
          </w:p>
        </w:tc>
        <w:tc>
          <w:tcPr>
            <w:tcW w:w="0" w:type="auto"/>
            <w:hideMark/>
          </w:tcPr>
          <w:p w14:paraId="72943345" w14:textId="77777777" w:rsidR="00BC3871" w:rsidRPr="00BC3871" w:rsidRDefault="00BC3871" w:rsidP="00BC3871">
            <w:pPr>
              <w:rPr>
                <w:rFonts w:ascii="宋体" w:eastAsia="宋体" w:hAnsi="宋体"/>
                <w:sz w:val="20"/>
                <w:szCs w:val="20"/>
                <w:lang w:eastAsia="zh-CN"/>
              </w:rPr>
            </w:pPr>
            <w:r w:rsidRPr="00BC3871">
              <w:rPr>
                <w:rFonts w:ascii="宋体" w:eastAsia="宋体" w:hAnsi="宋体"/>
                <w:sz w:val="20"/>
                <w:szCs w:val="20"/>
                <w:lang w:eastAsia="zh-CN"/>
              </w:rPr>
              <w:t>账号注册创建时间</w:t>
            </w:r>
          </w:p>
        </w:tc>
      </w:tr>
    </w:tbl>
    <w:p w14:paraId="6ABA839D" w14:textId="77777777" w:rsidR="00046072" w:rsidRDefault="00000000">
      <w:pPr>
        <w:rPr>
          <w:rFonts w:ascii="宋体" w:eastAsia="宋体" w:hAnsi="宋体" w:hint="eastAsia"/>
          <w:b/>
          <w:bCs/>
          <w:sz w:val="21"/>
          <w:szCs w:val="21"/>
        </w:rPr>
      </w:pPr>
      <w:r>
        <w:rPr>
          <w:rFonts w:ascii="宋体" w:eastAsia="宋体" w:hAnsi="宋体" w:hint="eastAsia"/>
          <w:b/>
          <w:bCs/>
          <w:sz w:val="21"/>
          <w:szCs w:val="21"/>
        </w:rPr>
        <w:t>2. 学生画像表（student_profiles）</w:t>
      </w:r>
    </w:p>
    <w:tbl>
      <w:tblPr>
        <w:tblStyle w:val="af4"/>
        <w:tblW w:w="5000" w:type="pct"/>
        <w:tblLook w:val="04A0" w:firstRow="1" w:lastRow="0" w:firstColumn="1" w:lastColumn="0" w:noHBand="0" w:noVBand="1"/>
      </w:tblPr>
      <w:tblGrid>
        <w:gridCol w:w="981"/>
        <w:gridCol w:w="7649"/>
      </w:tblGrid>
      <w:tr w:rsidR="00D603AD" w:rsidRPr="00D603AD" w14:paraId="2D067702" w14:textId="77777777" w:rsidTr="00D603AD">
        <w:tc>
          <w:tcPr>
            <w:tcW w:w="0" w:type="auto"/>
            <w:hideMark/>
          </w:tcPr>
          <w:p w14:paraId="1FFFB233" w14:textId="77777777" w:rsidR="00D603AD" w:rsidRPr="00D603AD" w:rsidRDefault="00D603AD" w:rsidP="00D603AD">
            <w:pPr>
              <w:rPr>
                <w:rFonts w:ascii="宋体" w:eastAsia="宋体" w:hAnsi="宋体"/>
                <w:b/>
                <w:bCs/>
                <w:sz w:val="20"/>
                <w:szCs w:val="20"/>
              </w:rPr>
            </w:pPr>
            <w:r w:rsidRPr="00D603AD">
              <w:rPr>
                <w:rFonts w:ascii="宋体" w:eastAsia="宋体" w:hAnsi="宋体"/>
                <w:b/>
                <w:bCs/>
                <w:sz w:val="20"/>
                <w:szCs w:val="20"/>
              </w:rPr>
              <w:t>项目</w:t>
            </w:r>
          </w:p>
        </w:tc>
        <w:tc>
          <w:tcPr>
            <w:tcW w:w="0" w:type="auto"/>
            <w:hideMark/>
          </w:tcPr>
          <w:p w14:paraId="2F6411AA" w14:textId="77777777" w:rsidR="00D603AD" w:rsidRPr="00D603AD" w:rsidRDefault="00D603AD" w:rsidP="00D603AD">
            <w:pPr>
              <w:rPr>
                <w:rFonts w:ascii="宋体" w:eastAsia="宋体" w:hAnsi="宋体"/>
                <w:b/>
                <w:bCs/>
                <w:sz w:val="20"/>
                <w:szCs w:val="20"/>
              </w:rPr>
            </w:pPr>
            <w:r w:rsidRPr="00D603AD">
              <w:rPr>
                <w:rFonts w:ascii="宋体" w:eastAsia="宋体" w:hAnsi="宋体"/>
                <w:b/>
                <w:bCs/>
                <w:sz w:val="20"/>
                <w:szCs w:val="20"/>
              </w:rPr>
              <w:t>详情</w:t>
            </w:r>
          </w:p>
        </w:tc>
      </w:tr>
      <w:tr w:rsidR="00D603AD" w:rsidRPr="00D603AD" w14:paraId="4FB82CB5" w14:textId="77777777" w:rsidTr="00D603AD">
        <w:tc>
          <w:tcPr>
            <w:tcW w:w="0" w:type="auto"/>
            <w:hideMark/>
          </w:tcPr>
          <w:p w14:paraId="6C104FCE" w14:textId="77777777" w:rsidR="00D603AD" w:rsidRPr="00D603AD" w:rsidRDefault="00D603AD" w:rsidP="00D603AD">
            <w:pPr>
              <w:rPr>
                <w:rFonts w:ascii="宋体" w:eastAsia="宋体" w:hAnsi="宋体"/>
                <w:sz w:val="20"/>
                <w:szCs w:val="20"/>
              </w:rPr>
            </w:pPr>
            <w:r w:rsidRPr="00D603AD">
              <w:rPr>
                <w:rFonts w:ascii="宋体" w:eastAsia="宋体" w:hAnsi="宋体"/>
                <w:sz w:val="20"/>
                <w:szCs w:val="20"/>
              </w:rPr>
              <w:t>表名</w:t>
            </w:r>
          </w:p>
        </w:tc>
        <w:tc>
          <w:tcPr>
            <w:tcW w:w="0" w:type="auto"/>
            <w:hideMark/>
          </w:tcPr>
          <w:p w14:paraId="48D287FF" w14:textId="77777777" w:rsidR="00D603AD" w:rsidRPr="00D603AD" w:rsidRDefault="00D603AD" w:rsidP="00D603AD">
            <w:pPr>
              <w:rPr>
                <w:rFonts w:ascii="宋体" w:eastAsia="宋体" w:hAnsi="宋体"/>
                <w:sz w:val="20"/>
                <w:szCs w:val="20"/>
              </w:rPr>
            </w:pPr>
            <w:r w:rsidRPr="00D603AD">
              <w:rPr>
                <w:rFonts w:ascii="宋体" w:eastAsia="宋体" w:hAnsi="宋体"/>
                <w:sz w:val="20"/>
                <w:szCs w:val="20"/>
              </w:rPr>
              <w:t>student_profiles</w:t>
            </w:r>
          </w:p>
        </w:tc>
      </w:tr>
      <w:tr w:rsidR="00D603AD" w:rsidRPr="00D603AD" w14:paraId="0E5B239F" w14:textId="77777777" w:rsidTr="00D603AD">
        <w:tc>
          <w:tcPr>
            <w:tcW w:w="0" w:type="auto"/>
            <w:hideMark/>
          </w:tcPr>
          <w:p w14:paraId="67980B3F" w14:textId="77777777" w:rsidR="00D603AD" w:rsidRPr="00D603AD" w:rsidRDefault="00D603AD" w:rsidP="00D603AD">
            <w:pPr>
              <w:rPr>
                <w:rFonts w:ascii="宋体" w:eastAsia="宋体" w:hAnsi="宋体"/>
                <w:sz w:val="20"/>
                <w:szCs w:val="20"/>
              </w:rPr>
            </w:pPr>
            <w:r w:rsidRPr="00D603AD">
              <w:rPr>
                <w:rFonts w:ascii="宋体" w:eastAsia="宋体" w:hAnsi="宋体"/>
                <w:sz w:val="20"/>
                <w:szCs w:val="20"/>
              </w:rPr>
              <w:t>用途</w:t>
            </w:r>
          </w:p>
        </w:tc>
        <w:tc>
          <w:tcPr>
            <w:tcW w:w="0" w:type="auto"/>
            <w:hideMark/>
          </w:tcPr>
          <w:p w14:paraId="4EF45484" w14:textId="77777777" w:rsidR="00D603AD" w:rsidRPr="00D603AD" w:rsidRDefault="00D603AD" w:rsidP="00D603AD">
            <w:pPr>
              <w:rPr>
                <w:rFonts w:ascii="宋体" w:eastAsia="宋体" w:hAnsi="宋体"/>
                <w:sz w:val="20"/>
                <w:szCs w:val="20"/>
                <w:lang w:eastAsia="zh-CN"/>
              </w:rPr>
            </w:pPr>
            <w:r w:rsidRPr="00D603AD">
              <w:rPr>
                <w:rFonts w:ascii="宋体" w:eastAsia="宋体" w:hAnsi="宋体"/>
                <w:sz w:val="20"/>
                <w:szCs w:val="20"/>
                <w:lang w:eastAsia="zh-CN"/>
              </w:rPr>
              <w:t>一对一绑定用户，存储学生全维度学习特征数据，为个性化资源、学习路径生成提供依据</w:t>
            </w:r>
          </w:p>
        </w:tc>
      </w:tr>
      <w:tr w:rsidR="00D603AD" w:rsidRPr="00D603AD" w14:paraId="1E277AB0" w14:textId="77777777" w:rsidTr="00D603AD">
        <w:tc>
          <w:tcPr>
            <w:tcW w:w="0" w:type="auto"/>
            <w:hideMark/>
          </w:tcPr>
          <w:p w14:paraId="5972522B" w14:textId="77777777" w:rsidR="00D603AD" w:rsidRPr="00D603AD" w:rsidRDefault="00D603AD" w:rsidP="00D603AD">
            <w:pPr>
              <w:rPr>
                <w:rFonts w:ascii="宋体" w:eastAsia="宋体" w:hAnsi="宋体"/>
                <w:sz w:val="20"/>
                <w:szCs w:val="20"/>
              </w:rPr>
            </w:pPr>
            <w:r w:rsidRPr="00D603AD">
              <w:rPr>
                <w:rFonts w:ascii="宋体" w:eastAsia="宋体" w:hAnsi="宋体"/>
                <w:sz w:val="20"/>
                <w:szCs w:val="20"/>
              </w:rPr>
              <w:t>字段数</w:t>
            </w:r>
          </w:p>
        </w:tc>
        <w:tc>
          <w:tcPr>
            <w:tcW w:w="0" w:type="auto"/>
            <w:hideMark/>
          </w:tcPr>
          <w:p w14:paraId="11C7196F" w14:textId="77777777" w:rsidR="00D603AD" w:rsidRPr="00D603AD" w:rsidRDefault="00D603AD" w:rsidP="00D603AD">
            <w:pPr>
              <w:rPr>
                <w:rFonts w:ascii="宋体" w:eastAsia="宋体" w:hAnsi="宋体"/>
                <w:sz w:val="20"/>
                <w:szCs w:val="20"/>
              </w:rPr>
            </w:pPr>
            <w:r w:rsidRPr="00D603AD">
              <w:rPr>
                <w:rFonts w:ascii="宋体" w:eastAsia="宋体" w:hAnsi="宋体"/>
                <w:sz w:val="20"/>
                <w:szCs w:val="20"/>
              </w:rPr>
              <w:t>6 个核心字段</w:t>
            </w:r>
          </w:p>
        </w:tc>
      </w:tr>
      <w:tr w:rsidR="00D603AD" w:rsidRPr="00D603AD" w14:paraId="168BE4AB" w14:textId="77777777" w:rsidTr="00D603AD">
        <w:tc>
          <w:tcPr>
            <w:tcW w:w="0" w:type="auto"/>
            <w:hideMark/>
          </w:tcPr>
          <w:p w14:paraId="6B9A70BA" w14:textId="77777777" w:rsidR="00D603AD" w:rsidRPr="00D603AD" w:rsidRDefault="00D603AD" w:rsidP="00D603AD">
            <w:pPr>
              <w:rPr>
                <w:rFonts w:ascii="宋体" w:eastAsia="宋体" w:hAnsi="宋体"/>
                <w:sz w:val="20"/>
                <w:szCs w:val="20"/>
              </w:rPr>
            </w:pPr>
            <w:r w:rsidRPr="00D603AD">
              <w:rPr>
                <w:rFonts w:ascii="宋体" w:eastAsia="宋体" w:hAnsi="宋体"/>
                <w:sz w:val="20"/>
                <w:szCs w:val="20"/>
              </w:rPr>
              <w:t>数据行数</w:t>
            </w:r>
          </w:p>
        </w:tc>
        <w:tc>
          <w:tcPr>
            <w:tcW w:w="0" w:type="auto"/>
            <w:hideMark/>
          </w:tcPr>
          <w:p w14:paraId="1EE371A7" w14:textId="77777777" w:rsidR="00D603AD" w:rsidRPr="00D603AD" w:rsidRDefault="00D603AD" w:rsidP="00D603AD">
            <w:pPr>
              <w:rPr>
                <w:rFonts w:ascii="宋体" w:eastAsia="宋体" w:hAnsi="宋体"/>
                <w:sz w:val="20"/>
                <w:szCs w:val="20"/>
              </w:rPr>
            </w:pPr>
            <w:r w:rsidRPr="00D603AD">
              <w:rPr>
                <w:rFonts w:ascii="宋体" w:eastAsia="宋体" w:hAnsi="宋体"/>
                <w:sz w:val="20"/>
                <w:szCs w:val="20"/>
              </w:rPr>
              <w:t>1 行表头 + 5 行示例数据</w:t>
            </w:r>
          </w:p>
        </w:tc>
      </w:tr>
    </w:tbl>
    <w:p w14:paraId="6ABA83A6" w14:textId="3843E6F2" w:rsidR="00046072" w:rsidRDefault="00046072">
      <w:pPr>
        <w:rPr>
          <w:rFonts w:ascii="宋体" w:eastAsia="宋体" w:hAnsi="宋体" w:hint="eastAsia"/>
          <w:sz w:val="20"/>
          <w:szCs w:val="20"/>
        </w:rPr>
      </w:pPr>
    </w:p>
    <w:p w14:paraId="6ABA83A7" w14:textId="77777777" w:rsidR="00046072" w:rsidRDefault="00000000">
      <w:pPr>
        <w:rPr>
          <w:rFonts w:ascii="宋体" w:eastAsia="宋体" w:hAnsi="宋体" w:hint="eastAsia"/>
          <w:b/>
          <w:bCs/>
          <w:sz w:val="21"/>
          <w:szCs w:val="21"/>
        </w:rPr>
      </w:pPr>
      <w:r>
        <w:rPr>
          <w:rFonts w:ascii="宋体" w:eastAsia="宋体" w:hAnsi="宋体" w:hint="eastAsia"/>
          <w:b/>
          <w:bCs/>
          <w:sz w:val="21"/>
          <w:szCs w:val="21"/>
        </w:rPr>
        <w:t>3. 专注学习记录表（study_records）</w:t>
      </w:r>
    </w:p>
    <w:tbl>
      <w:tblPr>
        <w:tblStyle w:val="af4"/>
        <w:tblW w:w="5000" w:type="pct"/>
        <w:tblLook w:val="04A0" w:firstRow="1" w:lastRow="0" w:firstColumn="1" w:lastColumn="0" w:noHBand="0" w:noVBand="1"/>
      </w:tblPr>
      <w:tblGrid>
        <w:gridCol w:w="1942"/>
        <w:gridCol w:w="1091"/>
        <w:gridCol w:w="1301"/>
        <w:gridCol w:w="4296"/>
      </w:tblGrid>
      <w:tr w:rsidR="006C1921" w:rsidRPr="006C1921" w14:paraId="42579503" w14:textId="77777777" w:rsidTr="006C1921">
        <w:tc>
          <w:tcPr>
            <w:tcW w:w="0" w:type="auto"/>
            <w:hideMark/>
          </w:tcPr>
          <w:p w14:paraId="256033AA" w14:textId="77777777" w:rsidR="006C1921" w:rsidRPr="006C1921" w:rsidRDefault="006C1921" w:rsidP="006C1921">
            <w:pPr>
              <w:rPr>
                <w:rFonts w:ascii="宋体" w:eastAsia="宋体" w:hAnsi="宋体"/>
                <w:b/>
                <w:bCs/>
                <w:sz w:val="20"/>
                <w:szCs w:val="20"/>
              </w:rPr>
            </w:pPr>
            <w:r w:rsidRPr="006C1921">
              <w:rPr>
                <w:rFonts w:ascii="宋体" w:eastAsia="宋体" w:hAnsi="宋体"/>
                <w:b/>
                <w:bCs/>
                <w:sz w:val="20"/>
                <w:szCs w:val="20"/>
              </w:rPr>
              <w:t>字段名</w:t>
            </w:r>
          </w:p>
        </w:tc>
        <w:tc>
          <w:tcPr>
            <w:tcW w:w="0" w:type="auto"/>
            <w:hideMark/>
          </w:tcPr>
          <w:p w14:paraId="76AAD952" w14:textId="77777777" w:rsidR="006C1921" w:rsidRPr="006C1921" w:rsidRDefault="006C1921" w:rsidP="006C1921">
            <w:pPr>
              <w:rPr>
                <w:rFonts w:ascii="宋体" w:eastAsia="宋体" w:hAnsi="宋体"/>
                <w:b/>
                <w:bCs/>
                <w:sz w:val="20"/>
                <w:szCs w:val="20"/>
              </w:rPr>
            </w:pPr>
            <w:r w:rsidRPr="006C1921">
              <w:rPr>
                <w:rFonts w:ascii="宋体" w:eastAsia="宋体" w:hAnsi="宋体"/>
                <w:b/>
                <w:bCs/>
                <w:sz w:val="20"/>
                <w:szCs w:val="20"/>
              </w:rPr>
              <w:t>数据类型</w:t>
            </w:r>
          </w:p>
        </w:tc>
        <w:tc>
          <w:tcPr>
            <w:tcW w:w="0" w:type="auto"/>
            <w:hideMark/>
          </w:tcPr>
          <w:p w14:paraId="13601375" w14:textId="77777777" w:rsidR="006C1921" w:rsidRPr="006C1921" w:rsidRDefault="006C1921" w:rsidP="006C1921">
            <w:pPr>
              <w:rPr>
                <w:rFonts w:ascii="宋体" w:eastAsia="宋体" w:hAnsi="宋体"/>
                <w:b/>
                <w:bCs/>
                <w:sz w:val="20"/>
                <w:szCs w:val="20"/>
              </w:rPr>
            </w:pPr>
            <w:r w:rsidRPr="006C1921">
              <w:rPr>
                <w:rFonts w:ascii="宋体" w:eastAsia="宋体" w:hAnsi="宋体"/>
                <w:b/>
                <w:bCs/>
                <w:sz w:val="20"/>
                <w:szCs w:val="20"/>
              </w:rPr>
              <w:t>约束规则</w:t>
            </w:r>
          </w:p>
        </w:tc>
        <w:tc>
          <w:tcPr>
            <w:tcW w:w="0" w:type="auto"/>
            <w:hideMark/>
          </w:tcPr>
          <w:p w14:paraId="67D71BEF" w14:textId="77777777" w:rsidR="006C1921" w:rsidRPr="006C1921" w:rsidRDefault="006C1921" w:rsidP="006C1921">
            <w:pPr>
              <w:rPr>
                <w:rFonts w:ascii="宋体" w:eastAsia="宋体" w:hAnsi="宋体"/>
                <w:b/>
                <w:bCs/>
                <w:sz w:val="20"/>
                <w:szCs w:val="20"/>
              </w:rPr>
            </w:pPr>
            <w:r w:rsidRPr="006C1921">
              <w:rPr>
                <w:rFonts w:ascii="宋体" w:eastAsia="宋体" w:hAnsi="宋体"/>
                <w:b/>
                <w:bCs/>
                <w:sz w:val="20"/>
                <w:szCs w:val="20"/>
              </w:rPr>
              <w:t>字段用途说明</w:t>
            </w:r>
          </w:p>
        </w:tc>
      </w:tr>
      <w:tr w:rsidR="006C1921" w:rsidRPr="006C1921" w14:paraId="1B09D43E" w14:textId="77777777" w:rsidTr="006C1921">
        <w:tc>
          <w:tcPr>
            <w:tcW w:w="0" w:type="auto"/>
            <w:hideMark/>
          </w:tcPr>
          <w:p w14:paraId="34FC713A"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id</w:t>
            </w:r>
          </w:p>
        </w:tc>
        <w:tc>
          <w:tcPr>
            <w:tcW w:w="0" w:type="auto"/>
            <w:hideMark/>
          </w:tcPr>
          <w:p w14:paraId="53908F71"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Integer</w:t>
            </w:r>
          </w:p>
        </w:tc>
        <w:tc>
          <w:tcPr>
            <w:tcW w:w="0" w:type="auto"/>
            <w:hideMark/>
          </w:tcPr>
          <w:p w14:paraId="6BDBC5EE"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主键、自增</w:t>
            </w:r>
          </w:p>
        </w:tc>
        <w:tc>
          <w:tcPr>
            <w:tcW w:w="0" w:type="auto"/>
            <w:hideMark/>
          </w:tcPr>
          <w:p w14:paraId="69451A2B"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专注记录唯一主键</w:t>
            </w:r>
          </w:p>
        </w:tc>
      </w:tr>
      <w:tr w:rsidR="006C1921" w:rsidRPr="006C1921" w14:paraId="422676CE" w14:textId="77777777" w:rsidTr="006C1921">
        <w:tc>
          <w:tcPr>
            <w:tcW w:w="0" w:type="auto"/>
            <w:hideMark/>
          </w:tcPr>
          <w:p w14:paraId="63200239"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user_id</w:t>
            </w:r>
          </w:p>
        </w:tc>
        <w:tc>
          <w:tcPr>
            <w:tcW w:w="0" w:type="auto"/>
            <w:hideMark/>
          </w:tcPr>
          <w:p w14:paraId="5E022B48"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Integer</w:t>
            </w:r>
          </w:p>
        </w:tc>
        <w:tc>
          <w:tcPr>
            <w:tcW w:w="0" w:type="auto"/>
            <w:hideMark/>
          </w:tcPr>
          <w:p w14:paraId="14435C8C"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外键、非空</w:t>
            </w:r>
          </w:p>
        </w:tc>
        <w:tc>
          <w:tcPr>
            <w:tcW w:w="0" w:type="auto"/>
            <w:hideMark/>
          </w:tcPr>
          <w:p w14:paraId="77423635" w14:textId="77777777" w:rsidR="006C1921" w:rsidRPr="006C1921" w:rsidRDefault="006C1921" w:rsidP="006C1921">
            <w:pPr>
              <w:rPr>
                <w:rFonts w:ascii="宋体" w:eastAsia="宋体" w:hAnsi="宋体"/>
                <w:sz w:val="20"/>
                <w:szCs w:val="20"/>
                <w:lang w:eastAsia="zh-CN"/>
              </w:rPr>
            </w:pPr>
            <w:r w:rsidRPr="006C1921">
              <w:rPr>
                <w:rFonts w:ascii="宋体" w:eastAsia="宋体" w:hAnsi="宋体"/>
                <w:sz w:val="20"/>
                <w:szCs w:val="20"/>
                <w:lang w:eastAsia="zh-CN"/>
              </w:rPr>
              <w:t>关联所属用户主键，一对一绑定用户</w:t>
            </w:r>
          </w:p>
        </w:tc>
      </w:tr>
      <w:tr w:rsidR="006C1921" w:rsidRPr="006C1921" w14:paraId="24C462D8" w14:textId="77777777" w:rsidTr="006C1921">
        <w:tc>
          <w:tcPr>
            <w:tcW w:w="0" w:type="auto"/>
            <w:hideMark/>
          </w:tcPr>
          <w:p w14:paraId="58A897DF"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lastRenderedPageBreak/>
              <w:t>node_id</w:t>
            </w:r>
          </w:p>
        </w:tc>
        <w:tc>
          <w:tcPr>
            <w:tcW w:w="0" w:type="auto"/>
            <w:hideMark/>
          </w:tcPr>
          <w:p w14:paraId="56D73A73"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Integer</w:t>
            </w:r>
          </w:p>
        </w:tc>
        <w:tc>
          <w:tcPr>
            <w:tcW w:w="0" w:type="auto"/>
            <w:hideMark/>
          </w:tcPr>
          <w:p w14:paraId="19EA31F6"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无约束</w:t>
            </w:r>
          </w:p>
        </w:tc>
        <w:tc>
          <w:tcPr>
            <w:tcW w:w="0" w:type="auto"/>
            <w:hideMark/>
          </w:tcPr>
          <w:p w14:paraId="488B5839" w14:textId="77777777" w:rsidR="006C1921" w:rsidRPr="006C1921" w:rsidRDefault="006C1921" w:rsidP="006C1921">
            <w:pPr>
              <w:rPr>
                <w:rFonts w:ascii="宋体" w:eastAsia="宋体" w:hAnsi="宋体"/>
                <w:sz w:val="20"/>
                <w:szCs w:val="20"/>
                <w:lang w:eastAsia="zh-CN"/>
              </w:rPr>
            </w:pPr>
            <w:r w:rsidRPr="006C1921">
              <w:rPr>
                <w:rFonts w:ascii="宋体" w:eastAsia="宋体" w:hAnsi="宋体"/>
                <w:sz w:val="20"/>
                <w:szCs w:val="20"/>
                <w:lang w:eastAsia="zh-CN"/>
              </w:rPr>
              <w:t>对应学习知识点节点编号，关联知识点体系</w:t>
            </w:r>
          </w:p>
        </w:tc>
      </w:tr>
      <w:tr w:rsidR="006C1921" w:rsidRPr="006C1921" w14:paraId="4FD266C1" w14:textId="77777777" w:rsidTr="006C1921">
        <w:tc>
          <w:tcPr>
            <w:tcW w:w="0" w:type="auto"/>
            <w:hideMark/>
          </w:tcPr>
          <w:p w14:paraId="1D10ADAC"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duration_seconds</w:t>
            </w:r>
          </w:p>
        </w:tc>
        <w:tc>
          <w:tcPr>
            <w:tcW w:w="0" w:type="auto"/>
            <w:hideMark/>
          </w:tcPr>
          <w:p w14:paraId="23E3519D"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Integer</w:t>
            </w:r>
          </w:p>
        </w:tc>
        <w:tc>
          <w:tcPr>
            <w:tcW w:w="0" w:type="auto"/>
            <w:hideMark/>
          </w:tcPr>
          <w:p w14:paraId="62BEBB5D"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非空</w:t>
            </w:r>
          </w:p>
        </w:tc>
        <w:tc>
          <w:tcPr>
            <w:tcW w:w="0" w:type="auto"/>
            <w:hideMark/>
          </w:tcPr>
          <w:p w14:paraId="4A26DBFD" w14:textId="77777777" w:rsidR="006C1921" w:rsidRPr="006C1921" w:rsidRDefault="006C1921" w:rsidP="006C1921">
            <w:pPr>
              <w:rPr>
                <w:rFonts w:ascii="宋体" w:eastAsia="宋体" w:hAnsi="宋体"/>
                <w:sz w:val="20"/>
                <w:szCs w:val="20"/>
                <w:lang w:eastAsia="zh-CN"/>
              </w:rPr>
            </w:pPr>
            <w:r w:rsidRPr="006C1921">
              <w:rPr>
                <w:rFonts w:ascii="宋体" w:eastAsia="宋体" w:hAnsi="宋体"/>
                <w:sz w:val="20"/>
                <w:szCs w:val="20"/>
                <w:lang w:eastAsia="zh-CN"/>
              </w:rPr>
              <w:t>本次专注学习时长，单位为秒</w:t>
            </w:r>
          </w:p>
        </w:tc>
      </w:tr>
      <w:tr w:rsidR="006C1921" w:rsidRPr="006C1921" w14:paraId="38FF58C6" w14:textId="77777777" w:rsidTr="006C1921">
        <w:tc>
          <w:tcPr>
            <w:tcW w:w="0" w:type="auto"/>
            <w:hideMark/>
          </w:tcPr>
          <w:p w14:paraId="55BCDEE4"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study_date</w:t>
            </w:r>
          </w:p>
        </w:tc>
        <w:tc>
          <w:tcPr>
            <w:tcW w:w="0" w:type="auto"/>
            <w:hideMark/>
          </w:tcPr>
          <w:p w14:paraId="49BFB66E"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Date</w:t>
            </w:r>
          </w:p>
        </w:tc>
        <w:tc>
          <w:tcPr>
            <w:tcW w:w="0" w:type="auto"/>
            <w:hideMark/>
          </w:tcPr>
          <w:p w14:paraId="5AC67F7D" w14:textId="77777777" w:rsidR="006C1921" w:rsidRPr="006C1921" w:rsidRDefault="006C1921" w:rsidP="006C1921">
            <w:pPr>
              <w:rPr>
                <w:rFonts w:ascii="宋体" w:eastAsia="宋体" w:hAnsi="宋体"/>
                <w:sz w:val="20"/>
                <w:szCs w:val="20"/>
              </w:rPr>
            </w:pPr>
            <w:r w:rsidRPr="006C1921">
              <w:rPr>
                <w:rFonts w:ascii="宋体" w:eastAsia="宋体" w:hAnsi="宋体"/>
                <w:sz w:val="20"/>
                <w:szCs w:val="20"/>
              </w:rPr>
              <w:t>无约束</w:t>
            </w:r>
          </w:p>
        </w:tc>
        <w:tc>
          <w:tcPr>
            <w:tcW w:w="0" w:type="auto"/>
            <w:hideMark/>
          </w:tcPr>
          <w:p w14:paraId="0C15BCF9" w14:textId="77777777" w:rsidR="006C1921" w:rsidRPr="006C1921" w:rsidRDefault="006C1921" w:rsidP="006C1921">
            <w:pPr>
              <w:rPr>
                <w:rFonts w:ascii="宋体" w:eastAsia="宋体" w:hAnsi="宋体"/>
                <w:sz w:val="20"/>
                <w:szCs w:val="20"/>
                <w:lang w:eastAsia="zh-CN"/>
              </w:rPr>
            </w:pPr>
            <w:r w:rsidRPr="006C1921">
              <w:rPr>
                <w:rFonts w:ascii="宋体" w:eastAsia="宋体" w:hAnsi="宋体"/>
                <w:sz w:val="20"/>
                <w:szCs w:val="20"/>
                <w:lang w:eastAsia="zh-CN"/>
              </w:rPr>
              <w:t>学习行为发生的日期，格式为YYYY-MM-DD</w:t>
            </w:r>
          </w:p>
        </w:tc>
      </w:tr>
    </w:tbl>
    <w:p w14:paraId="6ABA83B0" w14:textId="77777777" w:rsidR="00046072" w:rsidRDefault="00000000">
      <w:pPr>
        <w:rPr>
          <w:rFonts w:ascii="宋体" w:eastAsia="宋体" w:hAnsi="宋体" w:hint="eastAsia"/>
          <w:b/>
          <w:bCs/>
          <w:sz w:val="21"/>
          <w:szCs w:val="21"/>
        </w:rPr>
      </w:pPr>
      <w:r>
        <w:rPr>
          <w:rFonts w:ascii="宋体" w:eastAsia="宋体" w:hAnsi="宋体" w:hint="eastAsia"/>
          <w:b/>
          <w:bCs/>
          <w:sz w:val="21"/>
          <w:szCs w:val="21"/>
        </w:rPr>
        <w:t>4. 章节学习详情记录表（learning_records）</w:t>
      </w:r>
    </w:p>
    <w:tbl>
      <w:tblPr>
        <w:tblStyle w:val="af4"/>
        <w:tblW w:w="5000" w:type="pct"/>
        <w:tblLook w:val="04A0" w:firstRow="1" w:lastRow="0" w:firstColumn="1" w:lastColumn="0" w:noHBand="0" w:noVBand="1"/>
      </w:tblPr>
      <w:tblGrid>
        <w:gridCol w:w="2218"/>
        <w:gridCol w:w="1974"/>
        <w:gridCol w:w="1486"/>
        <w:gridCol w:w="2952"/>
      </w:tblGrid>
      <w:tr w:rsidR="009A648D" w:rsidRPr="009A648D" w14:paraId="4AC165E1" w14:textId="77777777" w:rsidTr="009A648D">
        <w:tc>
          <w:tcPr>
            <w:tcW w:w="0" w:type="auto"/>
            <w:hideMark/>
          </w:tcPr>
          <w:p w14:paraId="44ECB010" w14:textId="77777777" w:rsidR="009A648D" w:rsidRPr="009A648D" w:rsidRDefault="009A648D" w:rsidP="009A648D">
            <w:pPr>
              <w:rPr>
                <w:rFonts w:ascii="宋体" w:eastAsia="宋体" w:hAnsi="宋体"/>
                <w:b/>
                <w:bCs/>
                <w:sz w:val="20"/>
                <w:szCs w:val="20"/>
              </w:rPr>
            </w:pPr>
            <w:r w:rsidRPr="009A648D">
              <w:rPr>
                <w:rFonts w:ascii="宋体" w:eastAsia="宋体" w:hAnsi="宋体"/>
                <w:b/>
                <w:bCs/>
                <w:sz w:val="20"/>
                <w:szCs w:val="20"/>
              </w:rPr>
              <w:t>字段名</w:t>
            </w:r>
          </w:p>
        </w:tc>
        <w:tc>
          <w:tcPr>
            <w:tcW w:w="0" w:type="auto"/>
            <w:hideMark/>
          </w:tcPr>
          <w:p w14:paraId="472B2550" w14:textId="77777777" w:rsidR="009A648D" w:rsidRPr="009A648D" w:rsidRDefault="009A648D" w:rsidP="009A648D">
            <w:pPr>
              <w:rPr>
                <w:rFonts w:ascii="宋体" w:eastAsia="宋体" w:hAnsi="宋体"/>
                <w:b/>
                <w:bCs/>
                <w:sz w:val="20"/>
                <w:szCs w:val="20"/>
              </w:rPr>
            </w:pPr>
            <w:r w:rsidRPr="009A648D">
              <w:rPr>
                <w:rFonts w:ascii="宋体" w:eastAsia="宋体" w:hAnsi="宋体"/>
                <w:b/>
                <w:bCs/>
                <w:sz w:val="20"/>
                <w:szCs w:val="20"/>
              </w:rPr>
              <w:t>数据类型</w:t>
            </w:r>
          </w:p>
        </w:tc>
        <w:tc>
          <w:tcPr>
            <w:tcW w:w="0" w:type="auto"/>
            <w:hideMark/>
          </w:tcPr>
          <w:p w14:paraId="5D433D2F" w14:textId="77777777" w:rsidR="009A648D" w:rsidRPr="009A648D" w:rsidRDefault="009A648D" w:rsidP="009A648D">
            <w:pPr>
              <w:rPr>
                <w:rFonts w:ascii="宋体" w:eastAsia="宋体" w:hAnsi="宋体"/>
                <w:b/>
                <w:bCs/>
                <w:sz w:val="20"/>
                <w:szCs w:val="20"/>
              </w:rPr>
            </w:pPr>
            <w:r w:rsidRPr="009A648D">
              <w:rPr>
                <w:rFonts w:ascii="宋体" w:eastAsia="宋体" w:hAnsi="宋体"/>
                <w:b/>
                <w:bCs/>
                <w:sz w:val="20"/>
                <w:szCs w:val="20"/>
              </w:rPr>
              <w:t>约束规则</w:t>
            </w:r>
          </w:p>
        </w:tc>
        <w:tc>
          <w:tcPr>
            <w:tcW w:w="0" w:type="auto"/>
            <w:hideMark/>
          </w:tcPr>
          <w:p w14:paraId="778F2D15" w14:textId="77777777" w:rsidR="009A648D" w:rsidRPr="009A648D" w:rsidRDefault="009A648D" w:rsidP="009A648D">
            <w:pPr>
              <w:rPr>
                <w:rFonts w:ascii="宋体" w:eastAsia="宋体" w:hAnsi="宋体"/>
                <w:b/>
                <w:bCs/>
                <w:sz w:val="20"/>
                <w:szCs w:val="20"/>
              </w:rPr>
            </w:pPr>
            <w:r w:rsidRPr="009A648D">
              <w:rPr>
                <w:rFonts w:ascii="宋体" w:eastAsia="宋体" w:hAnsi="宋体"/>
                <w:b/>
                <w:bCs/>
                <w:sz w:val="20"/>
                <w:szCs w:val="20"/>
              </w:rPr>
              <w:t>字段用途说明</w:t>
            </w:r>
          </w:p>
        </w:tc>
      </w:tr>
      <w:tr w:rsidR="009A648D" w:rsidRPr="009A648D" w14:paraId="323246DF" w14:textId="77777777" w:rsidTr="009A648D">
        <w:tc>
          <w:tcPr>
            <w:tcW w:w="0" w:type="auto"/>
            <w:hideMark/>
          </w:tcPr>
          <w:p w14:paraId="786E4E43"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id</w:t>
            </w:r>
          </w:p>
        </w:tc>
        <w:tc>
          <w:tcPr>
            <w:tcW w:w="0" w:type="auto"/>
            <w:hideMark/>
          </w:tcPr>
          <w:p w14:paraId="3ABD6543"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Integer</w:t>
            </w:r>
          </w:p>
        </w:tc>
        <w:tc>
          <w:tcPr>
            <w:tcW w:w="0" w:type="auto"/>
            <w:hideMark/>
          </w:tcPr>
          <w:p w14:paraId="0EE29E2C"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主键、自增</w:t>
            </w:r>
          </w:p>
        </w:tc>
        <w:tc>
          <w:tcPr>
            <w:tcW w:w="0" w:type="auto"/>
            <w:hideMark/>
          </w:tcPr>
          <w:p w14:paraId="26DAC7DE"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详情记录唯一主键</w:t>
            </w:r>
          </w:p>
        </w:tc>
      </w:tr>
      <w:tr w:rsidR="009A648D" w:rsidRPr="009A648D" w14:paraId="22E8AAF4" w14:textId="77777777" w:rsidTr="009A648D">
        <w:tc>
          <w:tcPr>
            <w:tcW w:w="0" w:type="auto"/>
            <w:hideMark/>
          </w:tcPr>
          <w:p w14:paraId="4DD5ADD4"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record_id</w:t>
            </w:r>
          </w:p>
        </w:tc>
        <w:tc>
          <w:tcPr>
            <w:tcW w:w="0" w:type="auto"/>
            <w:hideMark/>
          </w:tcPr>
          <w:p w14:paraId="197A8F89"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String</w:t>
            </w:r>
          </w:p>
        </w:tc>
        <w:tc>
          <w:tcPr>
            <w:tcW w:w="0" w:type="auto"/>
            <w:hideMark/>
          </w:tcPr>
          <w:p w14:paraId="0DE1355E"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唯一、非空</w:t>
            </w:r>
          </w:p>
        </w:tc>
        <w:tc>
          <w:tcPr>
            <w:tcW w:w="0" w:type="auto"/>
            <w:hideMark/>
          </w:tcPr>
          <w:p w14:paraId="13C90C47" w14:textId="77777777" w:rsidR="009A648D" w:rsidRPr="009A648D" w:rsidRDefault="009A648D" w:rsidP="009A648D">
            <w:pPr>
              <w:rPr>
                <w:rFonts w:ascii="宋体" w:eastAsia="宋体" w:hAnsi="宋体"/>
                <w:sz w:val="20"/>
                <w:szCs w:val="20"/>
                <w:lang w:eastAsia="zh-CN"/>
              </w:rPr>
            </w:pPr>
            <w:r w:rsidRPr="009A648D">
              <w:rPr>
                <w:rFonts w:ascii="宋体" w:eastAsia="宋体" w:hAnsi="宋体"/>
                <w:sz w:val="20"/>
                <w:szCs w:val="20"/>
                <w:lang w:eastAsia="zh-CN"/>
              </w:rPr>
              <w:t>单条学习记录唯一标识</w:t>
            </w:r>
          </w:p>
        </w:tc>
      </w:tr>
      <w:tr w:rsidR="009A648D" w:rsidRPr="009A648D" w14:paraId="0BFF9546" w14:textId="77777777" w:rsidTr="009A648D">
        <w:tc>
          <w:tcPr>
            <w:tcW w:w="0" w:type="auto"/>
            <w:hideMark/>
          </w:tcPr>
          <w:p w14:paraId="52F31E18"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user_id</w:t>
            </w:r>
          </w:p>
        </w:tc>
        <w:tc>
          <w:tcPr>
            <w:tcW w:w="0" w:type="auto"/>
            <w:hideMark/>
          </w:tcPr>
          <w:p w14:paraId="53D6552F"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Integer</w:t>
            </w:r>
          </w:p>
        </w:tc>
        <w:tc>
          <w:tcPr>
            <w:tcW w:w="0" w:type="auto"/>
            <w:hideMark/>
          </w:tcPr>
          <w:p w14:paraId="608EDD70"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外键、非空</w:t>
            </w:r>
          </w:p>
        </w:tc>
        <w:tc>
          <w:tcPr>
            <w:tcW w:w="0" w:type="auto"/>
            <w:hideMark/>
          </w:tcPr>
          <w:p w14:paraId="63D20B12"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关联所属用户主键</w:t>
            </w:r>
          </w:p>
        </w:tc>
      </w:tr>
      <w:tr w:rsidR="009A648D" w:rsidRPr="009A648D" w14:paraId="54F3B974" w14:textId="77777777" w:rsidTr="009A648D">
        <w:tc>
          <w:tcPr>
            <w:tcW w:w="0" w:type="auto"/>
            <w:hideMark/>
          </w:tcPr>
          <w:p w14:paraId="670E48D6"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course</w:t>
            </w:r>
          </w:p>
        </w:tc>
        <w:tc>
          <w:tcPr>
            <w:tcW w:w="0" w:type="auto"/>
            <w:hideMark/>
          </w:tcPr>
          <w:p w14:paraId="2A0D329A"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String(50)</w:t>
            </w:r>
          </w:p>
        </w:tc>
        <w:tc>
          <w:tcPr>
            <w:tcW w:w="0" w:type="auto"/>
            <w:hideMark/>
          </w:tcPr>
          <w:p w14:paraId="575B1742"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无约束</w:t>
            </w:r>
          </w:p>
        </w:tc>
        <w:tc>
          <w:tcPr>
            <w:tcW w:w="0" w:type="auto"/>
            <w:hideMark/>
          </w:tcPr>
          <w:p w14:paraId="5C982C98"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所属学科名称</w:t>
            </w:r>
          </w:p>
        </w:tc>
      </w:tr>
      <w:tr w:rsidR="009A648D" w:rsidRPr="009A648D" w14:paraId="28D26D6F" w14:textId="77777777" w:rsidTr="009A648D">
        <w:tc>
          <w:tcPr>
            <w:tcW w:w="0" w:type="auto"/>
            <w:hideMark/>
          </w:tcPr>
          <w:p w14:paraId="251E891C"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chapter</w:t>
            </w:r>
          </w:p>
        </w:tc>
        <w:tc>
          <w:tcPr>
            <w:tcW w:w="0" w:type="auto"/>
            <w:hideMark/>
          </w:tcPr>
          <w:p w14:paraId="1F7EB537"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String(100)</w:t>
            </w:r>
          </w:p>
        </w:tc>
        <w:tc>
          <w:tcPr>
            <w:tcW w:w="0" w:type="auto"/>
            <w:hideMark/>
          </w:tcPr>
          <w:p w14:paraId="5AFAC1BE"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无约束</w:t>
            </w:r>
          </w:p>
        </w:tc>
        <w:tc>
          <w:tcPr>
            <w:tcW w:w="0" w:type="auto"/>
            <w:hideMark/>
          </w:tcPr>
          <w:p w14:paraId="60E769CB"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对应课程章节</w:t>
            </w:r>
          </w:p>
        </w:tc>
      </w:tr>
      <w:tr w:rsidR="009A648D" w:rsidRPr="009A648D" w14:paraId="7590B850" w14:textId="77777777" w:rsidTr="009A648D">
        <w:tc>
          <w:tcPr>
            <w:tcW w:w="0" w:type="auto"/>
            <w:hideMark/>
          </w:tcPr>
          <w:p w14:paraId="2BBD0940"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score</w:t>
            </w:r>
          </w:p>
        </w:tc>
        <w:tc>
          <w:tcPr>
            <w:tcW w:w="0" w:type="auto"/>
            <w:hideMark/>
          </w:tcPr>
          <w:p w14:paraId="0E18B27F"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Float(0~100)</w:t>
            </w:r>
          </w:p>
        </w:tc>
        <w:tc>
          <w:tcPr>
            <w:tcW w:w="0" w:type="auto"/>
            <w:hideMark/>
          </w:tcPr>
          <w:p w14:paraId="6484683C"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无约束</w:t>
            </w:r>
          </w:p>
        </w:tc>
        <w:tc>
          <w:tcPr>
            <w:tcW w:w="0" w:type="auto"/>
            <w:hideMark/>
          </w:tcPr>
          <w:p w14:paraId="469FA52E"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本次学习测验得分</w:t>
            </w:r>
          </w:p>
        </w:tc>
      </w:tr>
      <w:tr w:rsidR="009A648D" w:rsidRPr="009A648D" w14:paraId="2E18EADF" w14:textId="77777777" w:rsidTr="009A648D">
        <w:tc>
          <w:tcPr>
            <w:tcW w:w="0" w:type="auto"/>
            <w:hideMark/>
          </w:tcPr>
          <w:p w14:paraId="4BFBD6C3"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correct_rate</w:t>
            </w:r>
          </w:p>
        </w:tc>
        <w:tc>
          <w:tcPr>
            <w:tcW w:w="0" w:type="auto"/>
            <w:hideMark/>
          </w:tcPr>
          <w:p w14:paraId="176AE0DE"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Float(0.0~1.0)</w:t>
            </w:r>
          </w:p>
        </w:tc>
        <w:tc>
          <w:tcPr>
            <w:tcW w:w="0" w:type="auto"/>
            <w:hideMark/>
          </w:tcPr>
          <w:p w14:paraId="7A4158F2"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无约束</w:t>
            </w:r>
          </w:p>
        </w:tc>
        <w:tc>
          <w:tcPr>
            <w:tcW w:w="0" w:type="auto"/>
            <w:hideMark/>
          </w:tcPr>
          <w:p w14:paraId="37FE33E0"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答题正确率</w:t>
            </w:r>
          </w:p>
        </w:tc>
      </w:tr>
      <w:tr w:rsidR="009A648D" w:rsidRPr="009A648D" w14:paraId="3D90F918" w14:textId="77777777" w:rsidTr="009A648D">
        <w:tc>
          <w:tcPr>
            <w:tcW w:w="0" w:type="auto"/>
            <w:hideMark/>
          </w:tcPr>
          <w:p w14:paraId="0CF74654"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duration_minutes</w:t>
            </w:r>
          </w:p>
        </w:tc>
        <w:tc>
          <w:tcPr>
            <w:tcW w:w="0" w:type="auto"/>
            <w:hideMark/>
          </w:tcPr>
          <w:p w14:paraId="0551CBC7"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Integer</w:t>
            </w:r>
          </w:p>
        </w:tc>
        <w:tc>
          <w:tcPr>
            <w:tcW w:w="0" w:type="auto"/>
            <w:hideMark/>
          </w:tcPr>
          <w:p w14:paraId="2E033ACE"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无约束</w:t>
            </w:r>
          </w:p>
        </w:tc>
        <w:tc>
          <w:tcPr>
            <w:tcW w:w="0" w:type="auto"/>
            <w:hideMark/>
          </w:tcPr>
          <w:p w14:paraId="4CF3BC70" w14:textId="77777777" w:rsidR="009A648D" w:rsidRPr="009A648D" w:rsidRDefault="009A648D" w:rsidP="009A648D">
            <w:pPr>
              <w:rPr>
                <w:rFonts w:ascii="宋体" w:eastAsia="宋体" w:hAnsi="宋体"/>
                <w:sz w:val="20"/>
                <w:szCs w:val="20"/>
                <w:lang w:eastAsia="zh-CN"/>
              </w:rPr>
            </w:pPr>
            <w:r w:rsidRPr="009A648D">
              <w:rPr>
                <w:rFonts w:ascii="宋体" w:eastAsia="宋体" w:hAnsi="宋体"/>
                <w:sz w:val="20"/>
                <w:szCs w:val="20"/>
                <w:lang w:eastAsia="zh-CN"/>
              </w:rPr>
              <w:t>本次学习时长，单位分钟</w:t>
            </w:r>
          </w:p>
        </w:tc>
      </w:tr>
      <w:tr w:rsidR="009A648D" w:rsidRPr="009A648D" w14:paraId="6F55B092" w14:textId="77777777" w:rsidTr="009A648D">
        <w:tc>
          <w:tcPr>
            <w:tcW w:w="0" w:type="auto"/>
            <w:hideMark/>
          </w:tcPr>
          <w:p w14:paraId="7DB0D07A"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study_date</w:t>
            </w:r>
          </w:p>
        </w:tc>
        <w:tc>
          <w:tcPr>
            <w:tcW w:w="0" w:type="auto"/>
            <w:hideMark/>
          </w:tcPr>
          <w:p w14:paraId="033AD275"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Date</w:t>
            </w:r>
          </w:p>
        </w:tc>
        <w:tc>
          <w:tcPr>
            <w:tcW w:w="0" w:type="auto"/>
            <w:hideMark/>
          </w:tcPr>
          <w:p w14:paraId="02A888FB"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无约束</w:t>
            </w:r>
          </w:p>
        </w:tc>
        <w:tc>
          <w:tcPr>
            <w:tcW w:w="0" w:type="auto"/>
            <w:hideMark/>
          </w:tcPr>
          <w:p w14:paraId="169BBAB0" w14:textId="77777777" w:rsidR="009A648D" w:rsidRPr="009A648D" w:rsidRDefault="009A648D" w:rsidP="009A648D">
            <w:pPr>
              <w:rPr>
                <w:rFonts w:ascii="宋体" w:eastAsia="宋体" w:hAnsi="宋体"/>
                <w:sz w:val="20"/>
                <w:szCs w:val="20"/>
              </w:rPr>
            </w:pPr>
            <w:r w:rsidRPr="009A648D">
              <w:rPr>
                <w:rFonts w:ascii="宋体" w:eastAsia="宋体" w:hAnsi="宋体"/>
                <w:sz w:val="20"/>
                <w:szCs w:val="20"/>
              </w:rPr>
              <w:t>学习记录生成日期</w:t>
            </w:r>
          </w:p>
        </w:tc>
      </w:tr>
    </w:tbl>
    <w:p w14:paraId="6ABA83BD" w14:textId="77777777" w:rsidR="00046072" w:rsidRDefault="00000000">
      <w:pPr>
        <w:rPr>
          <w:rFonts w:ascii="宋体" w:eastAsia="宋体" w:hAnsi="宋体" w:hint="eastAsia"/>
          <w:b/>
          <w:bCs/>
          <w:sz w:val="21"/>
          <w:szCs w:val="21"/>
        </w:rPr>
      </w:pPr>
      <w:r>
        <w:rPr>
          <w:rFonts w:ascii="宋体" w:eastAsia="宋体" w:hAnsi="宋体" w:hint="eastAsia"/>
          <w:b/>
          <w:bCs/>
          <w:sz w:val="21"/>
          <w:szCs w:val="21"/>
        </w:rPr>
        <w:t>5. 测验历史表（quiz_history）</w:t>
      </w:r>
    </w:p>
    <w:tbl>
      <w:tblPr>
        <w:tblStyle w:val="af4"/>
        <w:tblW w:w="5000" w:type="pct"/>
        <w:tblLook w:val="04A0" w:firstRow="1" w:lastRow="0" w:firstColumn="1" w:lastColumn="0" w:noHBand="0" w:noVBand="1"/>
      </w:tblPr>
      <w:tblGrid>
        <w:gridCol w:w="1973"/>
        <w:gridCol w:w="1245"/>
        <w:gridCol w:w="1485"/>
        <w:gridCol w:w="3927"/>
      </w:tblGrid>
      <w:tr w:rsidR="00BE7EEA" w:rsidRPr="00BE7EEA" w14:paraId="4E5897E5" w14:textId="77777777" w:rsidTr="00BE7EEA">
        <w:tc>
          <w:tcPr>
            <w:tcW w:w="0" w:type="auto"/>
            <w:hideMark/>
          </w:tcPr>
          <w:p w14:paraId="3EA57542" w14:textId="77777777" w:rsidR="00BE7EEA" w:rsidRPr="00BE7EEA" w:rsidRDefault="00BE7EEA" w:rsidP="00BE7EEA">
            <w:pPr>
              <w:rPr>
                <w:rFonts w:ascii="宋体" w:eastAsia="宋体" w:hAnsi="宋体"/>
                <w:b/>
                <w:bCs/>
                <w:sz w:val="20"/>
                <w:szCs w:val="20"/>
                <w:lang w:eastAsia="zh-CN"/>
              </w:rPr>
            </w:pPr>
            <w:r w:rsidRPr="00BE7EEA">
              <w:rPr>
                <w:rFonts w:ascii="宋体" w:eastAsia="宋体" w:hAnsi="宋体"/>
                <w:b/>
                <w:bCs/>
                <w:sz w:val="20"/>
                <w:szCs w:val="20"/>
                <w:lang w:eastAsia="zh-CN"/>
              </w:rPr>
              <w:t>字段名</w:t>
            </w:r>
          </w:p>
        </w:tc>
        <w:tc>
          <w:tcPr>
            <w:tcW w:w="0" w:type="auto"/>
            <w:hideMark/>
          </w:tcPr>
          <w:p w14:paraId="6C902AF5" w14:textId="77777777" w:rsidR="00BE7EEA" w:rsidRPr="00BE7EEA" w:rsidRDefault="00BE7EEA" w:rsidP="00BE7EEA">
            <w:pPr>
              <w:rPr>
                <w:rFonts w:ascii="宋体" w:eastAsia="宋体" w:hAnsi="宋体"/>
                <w:b/>
                <w:bCs/>
                <w:sz w:val="20"/>
                <w:szCs w:val="20"/>
                <w:lang w:eastAsia="zh-CN"/>
              </w:rPr>
            </w:pPr>
            <w:r w:rsidRPr="00BE7EEA">
              <w:rPr>
                <w:rFonts w:ascii="宋体" w:eastAsia="宋体" w:hAnsi="宋体"/>
                <w:b/>
                <w:bCs/>
                <w:sz w:val="20"/>
                <w:szCs w:val="20"/>
                <w:lang w:eastAsia="zh-CN"/>
              </w:rPr>
              <w:t>数据类型</w:t>
            </w:r>
          </w:p>
        </w:tc>
        <w:tc>
          <w:tcPr>
            <w:tcW w:w="0" w:type="auto"/>
            <w:hideMark/>
          </w:tcPr>
          <w:p w14:paraId="71CCEBDE" w14:textId="77777777" w:rsidR="00BE7EEA" w:rsidRPr="00BE7EEA" w:rsidRDefault="00BE7EEA" w:rsidP="00BE7EEA">
            <w:pPr>
              <w:rPr>
                <w:rFonts w:ascii="宋体" w:eastAsia="宋体" w:hAnsi="宋体"/>
                <w:b/>
                <w:bCs/>
                <w:sz w:val="20"/>
                <w:szCs w:val="20"/>
                <w:lang w:eastAsia="zh-CN"/>
              </w:rPr>
            </w:pPr>
            <w:r w:rsidRPr="00BE7EEA">
              <w:rPr>
                <w:rFonts w:ascii="宋体" w:eastAsia="宋体" w:hAnsi="宋体"/>
                <w:b/>
                <w:bCs/>
                <w:sz w:val="20"/>
                <w:szCs w:val="20"/>
                <w:lang w:eastAsia="zh-CN"/>
              </w:rPr>
              <w:t>约束规则</w:t>
            </w:r>
          </w:p>
        </w:tc>
        <w:tc>
          <w:tcPr>
            <w:tcW w:w="0" w:type="auto"/>
            <w:hideMark/>
          </w:tcPr>
          <w:p w14:paraId="5D818F05" w14:textId="77777777" w:rsidR="00BE7EEA" w:rsidRPr="00BE7EEA" w:rsidRDefault="00BE7EEA" w:rsidP="00BE7EEA">
            <w:pPr>
              <w:rPr>
                <w:rFonts w:ascii="宋体" w:eastAsia="宋体" w:hAnsi="宋体"/>
                <w:b/>
                <w:bCs/>
                <w:sz w:val="20"/>
                <w:szCs w:val="20"/>
                <w:lang w:eastAsia="zh-CN"/>
              </w:rPr>
            </w:pPr>
            <w:r w:rsidRPr="00BE7EEA">
              <w:rPr>
                <w:rFonts w:ascii="宋体" w:eastAsia="宋体" w:hAnsi="宋体"/>
                <w:b/>
                <w:bCs/>
                <w:sz w:val="20"/>
                <w:szCs w:val="20"/>
                <w:lang w:eastAsia="zh-CN"/>
              </w:rPr>
              <w:t>字段用途说明</w:t>
            </w:r>
          </w:p>
        </w:tc>
      </w:tr>
      <w:tr w:rsidR="00BE7EEA" w:rsidRPr="00BE7EEA" w14:paraId="1ABCC081" w14:textId="77777777" w:rsidTr="00BE7EEA">
        <w:tc>
          <w:tcPr>
            <w:tcW w:w="0" w:type="auto"/>
            <w:hideMark/>
          </w:tcPr>
          <w:p w14:paraId="37C8074E"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id</w:t>
            </w:r>
          </w:p>
        </w:tc>
        <w:tc>
          <w:tcPr>
            <w:tcW w:w="0" w:type="auto"/>
            <w:hideMark/>
          </w:tcPr>
          <w:p w14:paraId="0FCD1062"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Integer</w:t>
            </w:r>
          </w:p>
        </w:tc>
        <w:tc>
          <w:tcPr>
            <w:tcW w:w="0" w:type="auto"/>
            <w:hideMark/>
          </w:tcPr>
          <w:p w14:paraId="48FA394C"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主键、自增</w:t>
            </w:r>
          </w:p>
        </w:tc>
        <w:tc>
          <w:tcPr>
            <w:tcW w:w="0" w:type="auto"/>
            <w:hideMark/>
          </w:tcPr>
          <w:p w14:paraId="4274ED34"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测验记录唯一主键</w:t>
            </w:r>
          </w:p>
        </w:tc>
      </w:tr>
      <w:tr w:rsidR="00BE7EEA" w:rsidRPr="00BE7EEA" w14:paraId="204E9AAB" w14:textId="77777777" w:rsidTr="00BE7EEA">
        <w:tc>
          <w:tcPr>
            <w:tcW w:w="0" w:type="auto"/>
            <w:hideMark/>
          </w:tcPr>
          <w:p w14:paraId="5631DBD2"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user_id</w:t>
            </w:r>
          </w:p>
        </w:tc>
        <w:tc>
          <w:tcPr>
            <w:tcW w:w="0" w:type="auto"/>
            <w:hideMark/>
          </w:tcPr>
          <w:p w14:paraId="51CAE1A7"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Integer</w:t>
            </w:r>
          </w:p>
        </w:tc>
        <w:tc>
          <w:tcPr>
            <w:tcW w:w="0" w:type="auto"/>
            <w:hideMark/>
          </w:tcPr>
          <w:p w14:paraId="6F3F9FC1"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外键、非空</w:t>
            </w:r>
          </w:p>
        </w:tc>
        <w:tc>
          <w:tcPr>
            <w:tcW w:w="0" w:type="auto"/>
            <w:hideMark/>
          </w:tcPr>
          <w:p w14:paraId="76E09204"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关联作答用户主键</w:t>
            </w:r>
          </w:p>
        </w:tc>
      </w:tr>
      <w:tr w:rsidR="00BE7EEA" w:rsidRPr="00BE7EEA" w14:paraId="04ACCA6F" w14:textId="77777777" w:rsidTr="00BE7EEA">
        <w:tc>
          <w:tcPr>
            <w:tcW w:w="0" w:type="auto"/>
            <w:hideMark/>
          </w:tcPr>
          <w:p w14:paraId="0290454D"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node_id</w:t>
            </w:r>
          </w:p>
        </w:tc>
        <w:tc>
          <w:tcPr>
            <w:tcW w:w="0" w:type="auto"/>
            <w:hideMark/>
          </w:tcPr>
          <w:p w14:paraId="73BF50C5"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Integer</w:t>
            </w:r>
          </w:p>
        </w:tc>
        <w:tc>
          <w:tcPr>
            <w:tcW w:w="0" w:type="auto"/>
            <w:hideMark/>
          </w:tcPr>
          <w:p w14:paraId="0D8A7F72"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无约束</w:t>
            </w:r>
          </w:p>
        </w:tc>
        <w:tc>
          <w:tcPr>
            <w:tcW w:w="0" w:type="auto"/>
            <w:hideMark/>
          </w:tcPr>
          <w:p w14:paraId="1547F5C9"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测验对应知识点节点 ID</w:t>
            </w:r>
          </w:p>
        </w:tc>
      </w:tr>
      <w:tr w:rsidR="00BE7EEA" w:rsidRPr="00BE7EEA" w14:paraId="63A965E6" w14:textId="77777777" w:rsidTr="00BE7EEA">
        <w:tc>
          <w:tcPr>
            <w:tcW w:w="0" w:type="auto"/>
            <w:hideMark/>
          </w:tcPr>
          <w:p w14:paraId="73DEB074"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question</w:t>
            </w:r>
          </w:p>
        </w:tc>
        <w:tc>
          <w:tcPr>
            <w:tcW w:w="0" w:type="auto"/>
            <w:hideMark/>
          </w:tcPr>
          <w:p w14:paraId="412451D2"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Text</w:t>
            </w:r>
          </w:p>
        </w:tc>
        <w:tc>
          <w:tcPr>
            <w:tcW w:w="0" w:type="auto"/>
            <w:hideMark/>
          </w:tcPr>
          <w:p w14:paraId="2963AC8C"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非空</w:t>
            </w:r>
          </w:p>
        </w:tc>
        <w:tc>
          <w:tcPr>
            <w:tcW w:w="0" w:type="auto"/>
            <w:hideMark/>
          </w:tcPr>
          <w:p w14:paraId="6FDF46BB"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测验题干内容</w:t>
            </w:r>
          </w:p>
        </w:tc>
      </w:tr>
      <w:tr w:rsidR="00BE7EEA" w:rsidRPr="00BE7EEA" w14:paraId="300B5C8E" w14:textId="77777777" w:rsidTr="00BE7EEA">
        <w:tc>
          <w:tcPr>
            <w:tcW w:w="0" w:type="auto"/>
            <w:hideMark/>
          </w:tcPr>
          <w:p w14:paraId="74B70D08"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user_answer</w:t>
            </w:r>
          </w:p>
        </w:tc>
        <w:tc>
          <w:tcPr>
            <w:tcW w:w="0" w:type="auto"/>
            <w:hideMark/>
          </w:tcPr>
          <w:p w14:paraId="2D7BDC00"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Text</w:t>
            </w:r>
          </w:p>
        </w:tc>
        <w:tc>
          <w:tcPr>
            <w:tcW w:w="0" w:type="auto"/>
            <w:hideMark/>
          </w:tcPr>
          <w:p w14:paraId="03B3BBA7"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无约束</w:t>
            </w:r>
          </w:p>
        </w:tc>
        <w:tc>
          <w:tcPr>
            <w:tcW w:w="0" w:type="auto"/>
            <w:hideMark/>
          </w:tcPr>
          <w:p w14:paraId="2132AC5E"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用户填写的作答答案</w:t>
            </w:r>
          </w:p>
        </w:tc>
      </w:tr>
      <w:tr w:rsidR="00BE7EEA" w:rsidRPr="00BE7EEA" w14:paraId="1BE8E381" w14:textId="77777777" w:rsidTr="00BE7EEA">
        <w:tc>
          <w:tcPr>
            <w:tcW w:w="0" w:type="auto"/>
            <w:hideMark/>
          </w:tcPr>
          <w:p w14:paraId="3EEA7539"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correct_answer</w:t>
            </w:r>
          </w:p>
        </w:tc>
        <w:tc>
          <w:tcPr>
            <w:tcW w:w="0" w:type="auto"/>
            <w:hideMark/>
          </w:tcPr>
          <w:p w14:paraId="439FEA0B"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Text</w:t>
            </w:r>
          </w:p>
        </w:tc>
        <w:tc>
          <w:tcPr>
            <w:tcW w:w="0" w:type="auto"/>
            <w:hideMark/>
          </w:tcPr>
          <w:p w14:paraId="68E275C5"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非空</w:t>
            </w:r>
          </w:p>
        </w:tc>
        <w:tc>
          <w:tcPr>
            <w:tcW w:w="0" w:type="auto"/>
            <w:hideMark/>
          </w:tcPr>
          <w:p w14:paraId="52CCF53C"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题目标准答案</w:t>
            </w:r>
          </w:p>
        </w:tc>
      </w:tr>
      <w:tr w:rsidR="00BE7EEA" w:rsidRPr="00BE7EEA" w14:paraId="56BCFD36" w14:textId="77777777" w:rsidTr="00BE7EEA">
        <w:tc>
          <w:tcPr>
            <w:tcW w:w="0" w:type="auto"/>
            <w:hideMark/>
          </w:tcPr>
          <w:p w14:paraId="506C8422"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is_correct</w:t>
            </w:r>
          </w:p>
        </w:tc>
        <w:tc>
          <w:tcPr>
            <w:tcW w:w="0" w:type="auto"/>
            <w:hideMark/>
          </w:tcPr>
          <w:p w14:paraId="6E15F5FF"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Boolean</w:t>
            </w:r>
          </w:p>
        </w:tc>
        <w:tc>
          <w:tcPr>
            <w:tcW w:w="0" w:type="auto"/>
            <w:hideMark/>
          </w:tcPr>
          <w:p w14:paraId="5B8B3C2F"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无约束</w:t>
            </w:r>
          </w:p>
        </w:tc>
        <w:tc>
          <w:tcPr>
            <w:tcW w:w="0" w:type="auto"/>
            <w:hideMark/>
          </w:tcPr>
          <w:p w14:paraId="0790BD5B"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作答是否正确标记（True/False）</w:t>
            </w:r>
          </w:p>
        </w:tc>
      </w:tr>
      <w:tr w:rsidR="00BE7EEA" w:rsidRPr="00BE7EEA" w14:paraId="29BBE89C" w14:textId="77777777" w:rsidTr="00BE7EEA">
        <w:tc>
          <w:tcPr>
            <w:tcW w:w="0" w:type="auto"/>
            <w:hideMark/>
          </w:tcPr>
          <w:p w14:paraId="2B4AE074"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created_at</w:t>
            </w:r>
          </w:p>
        </w:tc>
        <w:tc>
          <w:tcPr>
            <w:tcW w:w="0" w:type="auto"/>
            <w:hideMark/>
          </w:tcPr>
          <w:p w14:paraId="729181D4"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DateTime</w:t>
            </w:r>
          </w:p>
        </w:tc>
        <w:tc>
          <w:tcPr>
            <w:tcW w:w="0" w:type="auto"/>
            <w:hideMark/>
          </w:tcPr>
          <w:p w14:paraId="532E8AFD"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无约束</w:t>
            </w:r>
          </w:p>
        </w:tc>
        <w:tc>
          <w:tcPr>
            <w:tcW w:w="0" w:type="auto"/>
            <w:hideMark/>
          </w:tcPr>
          <w:p w14:paraId="3B96F82F" w14:textId="77777777" w:rsidR="00BE7EEA" w:rsidRPr="00BE7EEA" w:rsidRDefault="00BE7EEA" w:rsidP="00BE7EEA">
            <w:pPr>
              <w:rPr>
                <w:rFonts w:ascii="宋体" w:eastAsia="宋体" w:hAnsi="宋体"/>
                <w:sz w:val="20"/>
                <w:szCs w:val="20"/>
                <w:lang w:eastAsia="zh-CN"/>
              </w:rPr>
            </w:pPr>
            <w:r w:rsidRPr="00BE7EEA">
              <w:rPr>
                <w:rFonts w:ascii="宋体" w:eastAsia="宋体" w:hAnsi="宋体"/>
                <w:sz w:val="20"/>
                <w:szCs w:val="20"/>
                <w:lang w:eastAsia="zh-CN"/>
              </w:rPr>
              <w:t>测验生成时间</w:t>
            </w:r>
          </w:p>
        </w:tc>
      </w:tr>
    </w:tbl>
    <w:p w14:paraId="6ABA83DB" w14:textId="77777777" w:rsidR="00046072" w:rsidRDefault="00000000">
      <w:pPr>
        <w:rPr>
          <w:rFonts w:ascii="宋体" w:eastAsia="宋体" w:hAnsi="宋体" w:hint="eastAsia"/>
          <w:b/>
          <w:bCs/>
          <w:sz w:val="21"/>
          <w:szCs w:val="21"/>
        </w:rPr>
      </w:pPr>
      <w:r>
        <w:rPr>
          <w:rFonts w:ascii="宋体" w:eastAsia="宋体" w:hAnsi="宋体" w:hint="eastAsia"/>
          <w:b/>
          <w:bCs/>
          <w:sz w:val="21"/>
          <w:szCs w:val="21"/>
        </w:rPr>
        <w:t>8. Prompt 模板表（prompt_templates）</w:t>
      </w:r>
    </w:p>
    <w:p w14:paraId="6ABA83DC" w14:textId="77777777" w:rsidR="00046072" w:rsidRDefault="00000000">
      <w:pPr>
        <w:rPr>
          <w:rFonts w:ascii="宋体" w:eastAsia="宋体" w:hAnsi="宋体" w:hint="eastAsia"/>
          <w:sz w:val="20"/>
          <w:szCs w:val="20"/>
        </w:rPr>
      </w:pPr>
      <w:r>
        <w:rPr>
          <w:rFonts w:ascii="宋体" w:eastAsia="宋体" w:hAnsi="宋体" w:hint="eastAsia"/>
          <w:sz w:val="20"/>
          <w:szCs w:val="20"/>
        </w:rPr>
        <w:lastRenderedPageBreak/>
        <w:t>表名：prompt_templates</w:t>
      </w:r>
    </w:p>
    <w:p w14:paraId="6ABA83DD" w14:textId="77777777" w:rsidR="00046072" w:rsidRDefault="00000000">
      <w:pPr>
        <w:rPr>
          <w:rFonts w:ascii="宋体" w:eastAsia="宋体" w:hAnsi="宋体" w:hint="eastAsia"/>
          <w:sz w:val="20"/>
          <w:szCs w:val="20"/>
        </w:rPr>
      </w:pPr>
      <w:r>
        <w:rPr>
          <w:rFonts w:ascii="宋体" w:eastAsia="宋体" w:hAnsi="宋体" w:hint="eastAsia"/>
          <w:sz w:val="20"/>
          <w:szCs w:val="20"/>
        </w:rPr>
        <w:t>用途：统一管理大模型调用提示词预设模板，支持模板预览、变量填充。</w:t>
      </w:r>
    </w:p>
    <w:p w14:paraId="6ABA83DE" w14:textId="77777777" w:rsidR="00046072" w:rsidRDefault="00000000">
      <w:pPr>
        <w:rPr>
          <w:rFonts w:ascii="宋体" w:eastAsia="宋体" w:hAnsi="宋体" w:hint="eastAsia"/>
          <w:sz w:val="20"/>
          <w:szCs w:val="20"/>
        </w:rPr>
      </w:pPr>
      <w:r>
        <w:rPr>
          <w:rFonts w:ascii="宋体" w:eastAsia="宋体" w:hAnsi="宋体" w:hint="eastAsia"/>
          <w:sz w:val="20"/>
          <w:szCs w:val="20"/>
        </w:rPr>
        <w:t>核心字段：</w:t>
      </w:r>
    </w:p>
    <w:p w14:paraId="6ABA83DF" w14:textId="77777777" w:rsidR="00046072" w:rsidRDefault="00000000">
      <w:pPr>
        <w:rPr>
          <w:rFonts w:ascii="宋体" w:eastAsia="宋体" w:hAnsi="宋体" w:hint="eastAsia"/>
          <w:sz w:val="20"/>
          <w:szCs w:val="20"/>
        </w:rPr>
      </w:pPr>
      <w:r>
        <w:rPr>
          <w:rFonts w:ascii="宋体" w:eastAsia="宋体" w:hAnsi="宋体" w:hint="eastAsia"/>
          <w:sz w:val="20"/>
          <w:szCs w:val="20"/>
        </w:rPr>
        <w:t>id（Integer, Primary Key, Auto Increment）：模板主键。</w:t>
      </w:r>
    </w:p>
    <w:p w14:paraId="6ABA83E0" w14:textId="77777777" w:rsidR="00046072" w:rsidRDefault="00000000">
      <w:pPr>
        <w:rPr>
          <w:rFonts w:ascii="宋体" w:eastAsia="宋体" w:hAnsi="宋体" w:hint="eastAsia"/>
          <w:sz w:val="20"/>
          <w:szCs w:val="20"/>
        </w:rPr>
      </w:pPr>
      <w:r>
        <w:rPr>
          <w:rFonts w:ascii="宋体" w:eastAsia="宋体" w:hAnsi="宋体" w:hint="eastAsia"/>
          <w:sz w:val="20"/>
          <w:szCs w:val="20"/>
        </w:rPr>
        <w:t>code（String 50, Unique, Not Null）：模板唯一编码。</w:t>
      </w:r>
    </w:p>
    <w:p w14:paraId="6ABA83E1" w14:textId="77777777" w:rsidR="00046072" w:rsidRDefault="00000000">
      <w:pPr>
        <w:rPr>
          <w:rFonts w:ascii="宋体" w:eastAsia="宋体" w:hAnsi="宋体" w:hint="eastAsia"/>
          <w:sz w:val="20"/>
          <w:szCs w:val="20"/>
        </w:rPr>
      </w:pPr>
      <w:r>
        <w:rPr>
          <w:rFonts w:ascii="宋体" w:eastAsia="宋体" w:hAnsi="宋体" w:hint="eastAsia"/>
          <w:sz w:val="20"/>
          <w:szCs w:val="20"/>
        </w:rPr>
        <w:t>title（String 80）：模板展示名称。</w:t>
      </w:r>
    </w:p>
    <w:p w14:paraId="6ABA83E2" w14:textId="77777777" w:rsidR="00046072" w:rsidRDefault="00000000">
      <w:pPr>
        <w:rPr>
          <w:rFonts w:ascii="宋体" w:eastAsia="宋体" w:hAnsi="宋体" w:hint="eastAsia"/>
          <w:sz w:val="20"/>
          <w:szCs w:val="20"/>
        </w:rPr>
      </w:pPr>
      <w:r>
        <w:rPr>
          <w:rFonts w:ascii="宋体" w:eastAsia="宋体" w:hAnsi="宋体" w:hint="eastAsia"/>
          <w:sz w:val="20"/>
          <w:szCs w:val="20"/>
        </w:rPr>
        <w:t>role（String 50）：大模型角色设定。</w:t>
      </w:r>
    </w:p>
    <w:p w14:paraId="6ABA83E3" w14:textId="77777777" w:rsidR="00046072" w:rsidRDefault="00000000">
      <w:pPr>
        <w:rPr>
          <w:rFonts w:ascii="宋体" w:eastAsia="宋体" w:hAnsi="宋体" w:hint="eastAsia"/>
          <w:sz w:val="20"/>
          <w:szCs w:val="20"/>
        </w:rPr>
      </w:pPr>
      <w:r>
        <w:rPr>
          <w:rFonts w:ascii="宋体" w:eastAsia="宋体" w:hAnsi="宋体" w:hint="eastAsia"/>
          <w:sz w:val="20"/>
          <w:szCs w:val="20"/>
        </w:rPr>
        <w:t>task（String 80）：模板适用业务任务。</w:t>
      </w:r>
    </w:p>
    <w:p w14:paraId="6ABA83E4" w14:textId="77777777" w:rsidR="00046072" w:rsidRDefault="00000000">
      <w:pPr>
        <w:rPr>
          <w:rFonts w:ascii="宋体" w:eastAsia="宋体" w:hAnsi="宋体" w:hint="eastAsia"/>
          <w:sz w:val="20"/>
          <w:szCs w:val="20"/>
        </w:rPr>
      </w:pPr>
      <w:r>
        <w:rPr>
          <w:rFonts w:ascii="宋体" w:eastAsia="宋体" w:hAnsi="宋体" w:hint="eastAsia"/>
          <w:sz w:val="20"/>
          <w:szCs w:val="20"/>
        </w:rPr>
        <w:t>template_text（Text, Not Null）：完整提示词模板文本。</w:t>
      </w:r>
    </w:p>
    <w:p w14:paraId="6ABA83E5" w14:textId="77777777" w:rsidR="00046072" w:rsidRDefault="00000000">
      <w:pPr>
        <w:rPr>
          <w:rFonts w:ascii="宋体" w:eastAsia="宋体" w:hAnsi="宋体" w:hint="eastAsia"/>
          <w:sz w:val="20"/>
          <w:szCs w:val="20"/>
        </w:rPr>
      </w:pPr>
      <w:r>
        <w:rPr>
          <w:rFonts w:ascii="宋体" w:eastAsia="宋体" w:hAnsi="宋体" w:hint="eastAsia"/>
          <w:sz w:val="20"/>
          <w:szCs w:val="20"/>
        </w:rPr>
        <w:t>variables（JSON）：模板可填充变量列表。</w:t>
      </w:r>
    </w:p>
    <w:p w14:paraId="6ABA83E6" w14:textId="77777777" w:rsidR="00046072" w:rsidRDefault="00000000">
      <w:pPr>
        <w:rPr>
          <w:rFonts w:ascii="宋体" w:eastAsia="宋体" w:hAnsi="宋体" w:hint="eastAsia"/>
          <w:sz w:val="20"/>
          <w:szCs w:val="20"/>
        </w:rPr>
      </w:pPr>
      <w:r>
        <w:rPr>
          <w:rFonts w:ascii="宋体" w:eastAsia="宋体" w:hAnsi="宋体" w:hint="eastAsia"/>
          <w:sz w:val="20"/>
          <w:szCs w:val="20"/>
        </w:rPr>
        <w:t>scenario（String 100）：模板适用业务场景说明。</w:t>
      </w:r>
    </w:p>
    <w:p w14:paraId="6ABA83E7" w14:textId="77777777" w:rsidR="00046072" w:rsidRDefault="00000000">
      <w:pPr>
        <w:rPr>
          <w:rFonts w:ascii="宋体" w:eastAsia="宋体" w:hAnsi="宋体" w:hint="eastAsia"/>
          <w:b/>
          <w:bCs/>
          <w:sz w:val="21"/>
          <w:szCs w:val="21"/>
        </w:rPr>
      </w:pPr>
      <w:r>
        <w:rPr>
          <w:rFonts w:ascii="宋体" w:eastAsia="宋体" w:hAnsi="宋体" w:hint="eastAsia"/>
          <w:b/>
          <w:bCs/>
          <w:sz w:val="21"/>
          <w:szCs w:val="21"/>
        </w:rPr>
        <w:t>9. 知识库分块表（knowledge_chunks）</w:t>
      </w:r>
    </w:p>
    <w:p w14:paraId="6ABA83E8" w14:textId="77777777" w:rsidR="00046072" w:rsidRDefault="00000000">
      <w:pPr>
        <w:rPr>
          <w:rFonts w:ascii="宋体" w:eastAsia="宋体" w:hAnsi="宋体" w:hint="eastAsia"/>
          <w:sz w:val="20"/>
          <w:szCs w:val="20"/>
        </w:rPr>
      </w:pPr>
      <w:r>
        <w:rPr>
          <w:rFonts w:ascii="宋体" w:eastAsia="宋体" w:hAnsi="宋体" w:hint="eastAsia"/>
          <w:sz w:val="20"/>
          <w:szCs w:val="20"/>
        </w:rPr>
        <w:t>表名：knowledge_chunks</w:t>
      </w:r>
    </w:p>
    <w:p w14:paraId="6ABA83E9" w14:textId="77777777" w:rsidR="00046072" w:rsidRDefault="00000000">
      <w:pPr>
        <w:rPr>
          <w:rFonts w:ascii="宋体" w:eastAsia="宋体" w:hAnsi="宋体" w:hint="eastAsia"/>
          <w:sz w:val="20"/>
          <w:szCs w:val="20"/>
        </w:rPr>
      </w:pPr>
      <w:r>
        <w:rPr>
          <w:rFonts w:ascii="宋体" w:eastAsia="宋体" w:hAnsi="宋体" w:hint="eastAsia"/>
          <w:sz w:val="20"/>
          <w:szCs w:val="20"/>
        </w:rPr>
        <w:t>用途：存储导入文档向量化后的知识分块内容，支撑知识库混合检索功能。</w:t>
      </w:r>
    </w:p>
    <w:p w14:paraId="6ABA83EA" w14:textId="77777777" w:rsidR="00046072" w:rsidRDefault="00000000">
      <w:pPr>
        <w:rPr>
          <w:rFonts w:ascii="宋体" w:eastAsia="宋体" w:hAnsi="宋体" w:hint="eastAsia"/>
          <w:sz w:val="20"/>
          <w:szCs w:val="20"/>
        </w:rPr>
      </w:pPr>
      <w:r>
        <w:rPr>
          <w:rFonts w:ascii="宋体" w:eastAsia="宋体" w:hAnsi="宋体" w:hint="eastAsia"/>
          <w:sz w:val="20"/>
          <w:szCs w:val="20"/>
        </w:rPr>
        <w:t>核心字段：</w:t>
      </w:r>
    </w:p>
    <w:p w14:paraId="6ABA83EB" w14:textId="77777777" w:rsidR="00046072" w:rsidRDefault="00000000">
      <w:pPr>
        <w:rPr>
          <w:rFonts w:ascii="宋体" w:eastAsia="宋体" w:hAnsi="宋体" w:hint="eastAsia"/>
          <w:sz w:val="20"/>
          <w:szCs w:val="20"/>
        </w:rPr>
      </w:pPr>
      <w:r>
        <w:rPr>
          <w:rFonts w:ascii="宋体" w:eastAsia="宋体" w:hAnsi="宋体" w:hint="eastAsia"/>
          <w:sz w:val="20"/>
          <w:szCs w:val="20"/>
        </w:rPr>
        <w:t>id（Integer, Primary Key, Auto Increment）：知识块主键。</w:t>
      </w:r>
    </w:p>
    <w:p w14:paraId="6ABA83EC" w14:textId="77777777" w:rsidR="00046072" w:rsidRDefault="00000000">
      <w:pPr>
        <w:rPr>
          <w:rFonts w:ascii="宋体" w:eastAsia="宋体" w:hAnsi="宋体" w:hint="eastAsia"/>
          <w:sz w:val="20"/>
          <w:szCs w:val="20"/>
        </w:rPr>
      </w:pPr>
      <w:r>
        <w:rPr>
          <w:rFonts w:ascii="宋体" w:eastAsia="宋体" w:hAnsi="宋体" w:hint="eastAsia"/>
          <w:sz w:val="20"/>
          <w:szCs w:val="20"/>
        </w:rPr>
        <w:t>chunk_id（String, Unique, Not Null）：向量库对应分块唯一标识。</w:t>
      </w:r>
    </w:p>
    <w:p w14:paraId="6ABA83ED" w14:textId="77777777" w:rsidR="00046072" w:rsidRDefault="00000000">
      <w:pPr>
        <w:rPr>
          <w:rFonts w:ascii="宋体" w:eastAsia="宋体" w:hAnsi="宋体" w:hint="eastAsia"/>
          <w:sz w:val="20"/>
          <w:szCs w:val="20"/>
        </w:rPr>
      </w:pPr>
      <w:r>
        <w:rPr>
          <w:rFonts w:ascii="宋体" w:eastAsia="宋体" w:hAnsi="宋体" w:hint="eastAsia"/>
          <w:sz w:val="20"/>
          <w:szCs w:val="20"/>
        </w:rPr>
        <w:t>source（String 100）：文档原始来源文件名。</w:t>
      </w:r>
    </w:p>
    <w:p w14:paraId="6ABA83EE" w14:textId="77777777" w:rsidR="00046072" w:rsidRDefault="00000000">
      <w:pPr>
        <w:rPr>
          <w:rFonts w:ascii="宋体" w:eastAsia="宋体" w:hAnsi="宋体" w:hint="eastAsia"/>
          <w:sz w:val="20"/>
          <w:szCs w:val="20"/>
        </w:rPr>
      </w:pPr>
      <w:r>
        <w:rPr>
          <w:rFonts w:ascii="宋体" w:eastAsia="宋体" w:hAnsi="宋体" w:hint="eastAsia"/>
          <w:sz w:val="20"/>
          <w:szCs w:val="20"/>
        </w:rPr>
        <w:t>chapter（String 100）：分块所属学科章节。</w:t>
      </w:r>
    </w:p>
    <w:p w14:paraId="6ABA83EF" w14:textId="77777777" w:rsidR="00046072" w:rsidRDefault="00000000">
      <w:pPr>
        <w:rPr>
          <w:rFonts w:ascii="宋体" w:eastAsia="宋体" w:hAnsi="宋体" w:hint="eastAsia"/>
          <w:sz w:val="20"/>
          <w:szCs w:val="20"/>
        </w:rPr>
      </w:pPr>
      <w:r>
        <w:rPr>
          <w:rFonts w:ascii="宋体" w:eastAsia="宋体" w:hAnsi="宋体" w:hint="eastAsia"/>
          <w:sz w:val="20"/>
          <w:szCs w:val="20"/>
        </w:rPr>
        <w:t>content（Text, Not Null）：文档拆分后的文本内容。</w:t>
      </w:r>
    </w:p>
    <w:p w14:paraId="6ABA83F0" w14:textId="77777777" w:rsidR="00046072" w:rsidRDefault="00000000">
      <w:pPr>
        <w:rPr>
          <w:rFonts w:ascii="宋体" w:eastAsia="宋体" w:hAnsi="宋体" w:hint="eastAsia"/>
          <w:sz w:val="20"/>
          <w:szCs w:val="20"/>
        </w:rPr>
      </w:pPr>
      <w:r>
        <w:rPr>
          <w:rFonts w:ascii="宋体" w:eastAsia="宋体" w:hAnsi="宋体" w:hint="eastAsia"/>
          <w:sz w:val="20"/>
          <w:szCs w:val="20"/>
        </w:rPr>
        <w:t>content_hash（String 64）：文本内容哈希值，用于去重校验。</w:t>
      </w:r>
    </w:p>
    <w:p w14:paraId="6ABA83F1" w14:textId="77777777" w:rsidR="00046072" w:rsidRDefault="00000000">
      <w:pPr>
        <w:rPr>
          <w:rFonts w:ascii="宋体" w:eastAsia="宋体" w:hAnsi="宋体" w:hint="eastAsia"/>
          <w:sz w:val="21"/>
          <w:szCs w:val="21"/>
          <w:lang w:eastAsia="zh-CN"/>
        </w:rPr>
      </w:pPr>
      <w:r>
        <w:rPr>
          <w:rFonts w:ascii="宋体" w:eastAsia="宋体" w:hAnsi="宋体" w:hint="eastAsia"/>
          <w:b/>
          <w:bCs/>
          <w:sz w:val="21"/>
          <w:szCs w:val="21"/>
          <w:lang w:eastAsia="zh-CN"/>
        </w:rPr>
        <w:t>个性化推荐核心字段说明</w:t>
      </w:r>
    </w:p>
    <w:p w14:paraId="6ABA83F2" w14:textId="77777777" w:rsidR="00046072" w:rsidRDefault="00000000">
      <w:pPr>
        <w:rPr>
          <w:rFonts w:ascii="宋体" w:eastAsia="宋体" w:hAnsi="宋体" w:hint="eastAsia"/>
          <w:sz w:val="20"/>
          <w:szCs w:val="20"/>
        </w:rPr>
      </w:pPr>
      <w:r>
        <w:rPr>
          <w:rFonts w:ascii="宋体" w:eastAsia="宋体" w:hAnsi="宋体" w:hint="eastAsia"/>
          <w:sz w:val="20"/>
          <w:szCs w:val="20"/>
        </w:rPr>
        <w:t>student_profiles.knowledge_points（JSON）：以键值对存储各知识点掌握程度，示例{"列表推导式": 0.85, "函数": 0.60}，用于判断学生薄弱点；</w:t>
      </w:r>
    </w:p>
    <w:p w14:paraId="6ABA83F3" w14:textId="77777777" w:rsidR="00046072" w:rsidRDefault="00000000">
      <w:pPr>
        <w:rPr>
          <w:rFonts w:ascii="宋体" w:eastAsia="宋体" w:hAnsi="宋体" w:hint="eastAsia"/>
          <w:sz w:val="20"/>
          <w:szCs w:val="20"/>
        </w:rPr>
      </w:pPr>
      <w:r>
        <w:rPr>
          <w:rFonts w:ascii="宋体" w:eastAsia="宋体" w:hAnsi="宋体" w:hint="eastAsia"/>
          <w:sz w:val="20"/>
          <w:szCs w:val="20"/>
        </w:rPr>
        <w:t>student_profiles.overall_difficulty：取值区间 0.0~1.0，表征学生长期学习难度偏好，控制生成资源难度；</w:t>
      </w:r>
    </w:p>
    <w:p w14:paraId="6ABA83F4" w14:textId="77777777" w:rsidR="00046072" w:rsidRDefault="00000000">
      <w:pPr>
        <w:rPr>
          <w:rFonts w:ascii="宋体" w:eastAsia="宋体" w:hAnsi="宋体" w:hint="eastAsia"/>
          <w:sz w:val="20"/>
          <w:szCs w:val="20"/>
        </w:rPr>
      </w:pPr>
      <w:r>
        <w:rPr>
          <w:rFonts w:ascii="宋体" w:eastAsia="宋体" w:hAnsi="宋体" w:hint="eastAsia"/>
          <w:sz w:val="20"/>
          <w:szCs w:val="20"/>
        </w:rPr>
        <w:lastRenderedPageBreak/>
        <w:t>learning_records.correct_rate：取值区间 0.0~1.0，统计单章节答题正确率，定时回写至学生画像更新知识点掌握度。</w:t>
      </w:r>
    </w:p>
    <w:p w14:paraId="6ABA83F5" w14:textId="77777777" w:rsidR="00046072" w:rsidRDefault="00000000">
      <w:pPr>
        <w:pStyle w:val="21"/>
        <w:rPr>
          <w:rFonts w:ascii="宋体" w:eastAsia="宋体" w:hAnsi="宋体" w:hint="eastAsia"/>
          <w:color w:val="auto"/>
        </w:rPr>
      </w:pPr>
      <w:bookmarkStart w:id="19" w:name="_Toc28000"/>
      <w:r>
        <w:rPr>
          <w:rFonts w:ascii="宋体" w:eastAsia="宋体" w:hAnsi="宋体"/>
          <w:color w:val="auto"/>
        </w:rPr>
        <w:t>3.4 接口（API）设计</w:t>
      </w:r>
      <w:bookmarkEnd w:id="19"/>
    </w:p>
    <w:p w14:paraId="6ABA83F6" w14:textId="77777777" w:rsidR="00046072" w:rsidRDefault="00000000">
      <w:pPr>
        <w:ind w:firstLineChars="200" w:firstLine="440"/>
        <w:rPr>
          <w:rFonts w:ascii="宋体" w:eastAsia="宋体" w:hAnsi="宋体" w:hint="eastAsia"/>
          <w:lang w:eastAsia="zh-CN"/>
        </w:rPr>
      </w:pPr>
      <w:r>
        <w:rPr>
          <w:rFonts w:ascii="宋体" w:eastAsia="宋体" w:hAnsi="宋体" w:hint="eastAsia"/>
        </w:rPr>
        <w:t>后端基于 FastAPI 框架，利用 APIRouter 对接口进行模块化管理。</w:t>
      </w:r>
      <w:r>
        <w:rPr>
          <w:rFonts w:ascii="宋体" w:eastAsia="宋体" w:hAnsi="宋体" w:hint="eastAsia"/>
          <w:lang w:eastAsia="zh-CN"/>
        </w:rPr>
        <w:t>系统接口采用 RESTful 风格，请求与响应均采用统一的结构化 JSON 格式。</w:t>
      </w:r>
    </w:p>
    <w:p w14:paraId="6ABA83F7" w14:textId="77777777" w:rsidR="00046072" w:rsidRDefault="00000000">
      <w:pPr>
        <w:rPr>
          <w:rFonts w:ascii="宋体" w:eastAsia="宋体" w:hAnsi="宋体" w:hint="eastAsia"/>
          <w:b/>
          <w:bCs/>
          <w:sz w:val="21"/>
          <w:szCs w:val="21"/>
        </w:rPr>
      </w:pPr>
      <w:r>
        <w:rPr>
          <w:rFonts w:ascii="宋体" w:eastAsia="宋体" w:hAnsi="宋体" w:hint="eastAsia"/>
          <w:b/>
          <w:bCs/>
          <w:sz w:val="21"/>
          <w:szCs w:val="21"/>
        </w:rPr>
        <w:t>1. 用户鉴权模块接口（Router 前缀：/api/auth）</w:t>
      </w:r>
    </w:p>
    <w:p w14:paraId="6ABA83F8" w14:textId="77777777" w:rsidR="00046072" w:rsidRDefault="00000000">
      <w:pPr>
        <w:rPr>
          <w:rFonts w:ascii="宋体" w:eastAsia="宋体" w:hAnsi="宋体" w:hint="eastAsia"/>
          <w:sz w:val="20"/>
          <w:szCs w:val="20"/>
        </w:rPr>
      </w:pPr>
      <w:r>
        <w:rPr>
          <w:rFonts w:ascii="宋体" w:eastAsia="宋体" w:hAnsi="宋体" w:hint="eastAsia"/>
          <w:sz w:val="20"/>
          <w:szCs w:val="20"/>
        </w:rPr>
        <w:t>基于 auth_router.py 的代码实现，核心接口如下：</w:t>
      </w:r>
    </w:p>
    <w:p w14:paraId="6ABA83F9" w14:textId="77777777" w:rsidR="00046072" w:rsidRDefault="00000000">
      <w:pPr>
        <w:rPr>
          <w:rFonts w:ascii="宋体" w:eastAsia="宋体" w:hAnsi="宋体" w:hint="eastAsia"/>
          <w:b/>
          <w:bCs/>
          <w:sz w:val="20"/>
          <w:szCs w:val="20"/>
        </w:rPr>
      </w:pPr>
      <w:r>
        <w:rPr>
          <w:rFonts w:ascii="宋体" w:eastAsia="宋体" w:hAnsi="宋体" w:hint="eastAsia"/>
          <w:b/>
          <w:bCs/>
          <w:sz w:val="20"/>
          <w:szCs w:val="20"/>
        </w:rPr>
        <w:t>1.1 用户注册</w:t>
      </w:r>
    </w:p>
    <w:p w14:paraId="6ABA83FA" w14:textId="77777777" w:rsidR="00046072" w:rsidRDefault="00000000">
      <w:pPr>
        <w:rPr>
          <w:rFonts w:ascii="宋体" w:eastAsia="宋体" w:hAnsi="宋体" w:hint="eastAsia"/>
          <w:sz w:val="20"/>
          <w:szCs w:val="20"/>
        </w:rPr>
      </w:pPr>
      <w:r>
        <w:rPr>
          <w:rFonts w:ascii="宋体" w:eastAsia="宋体" w:hAnsi="宋体" w:hint="eastAsia"/>
          <w:sz w:val="20"/>
          <w:szCs w:val="20"/>
        </w:rPr>
        <w:t>接口地址：POST /api/auth/register</w:t>
      </w:r>
    </w:p>
    <w:p w14:paraId="6ABA83FB" w14:textId="77777777" w:rsidR="00046072" w:rsidRDefault="00000000">
      <w:pPr>
        <w:rPr>
          <w:rFonts w:ascii="宋体" w:eastAsia="宋体" w:hAnsi="宋体" w:hint="eastAsia"/>
          <w:sz w:val="20"/>
          <w:szCs w:val="20"/>
        </w:rPr>
      </w:pPr>
      <w:r>
        <w:rPr>
          <w:rFonts w:ascii="宋体" w:eastAsia="宋体" w:hAnsi="宋体" w:hint="eastAsia"/>
          <w:sz w:val="20"/>
          <w:szCs w:val="20"/>
        </w:rPr>
        <w:t>请求体结构（UserCreate Schema）：</w:t>
      </w:r>
    </w:p>
    <w:p w14:paraId="6ABA83FC" w14:textId="77777777" w:rsidR="00046072" w:rsidRDefault="00000000">
      <w:pPr>
        <w:pStyle w:val="1"/>
        <w:rPr>
          <w:rFonts w:ascii="宋体" w:eastAsia="宋体" w:hAnsi="宋体" w:hint="eastAsia"/>
          <w:color w:val="auto"/>
          <w:lang w:eastAsia="zh-CN"/>
        </w:rPr>
      </w:pPr>
      <w:bookmarkStart w:id="20" w:name="_Toc9533"/>
      <w:r>
        <w:rPr>
          <w:rFonts w:ascii="宋体" w:eastAsia="宋体" w:hAnsi="宋体"/>
          <w:color w:val="auto"/>
          <w:lang w:eastAsia="zh-CN"/>
        </w:rPr>
        <w:t>第4章 系统实现</w:t>
      </w:r>
      <w:bookmarkEnd w:id="20"/>
    </w:p>
    <w:p w14:paraId="6ABA83FD" w14:textId="77777777" w:rsidR="00046072" w:rsidRDefault="00000000">
      <w:pPr>
        <w:pStyle w:val="21"/>
        <w:rPr>
          <w:rFonts w:ascii="宋体" w:eastAsia="宋体" w:hAnsi="宋体"/>
          <w:color w:val="auto"/>
          <w:lang w:eastAsia="zh-CN"/>
        </w:rPr>
      </w:pPr>
      <w:bookmarkStart w:id="21" w:name="_Toc22908"/>
      <w:r>
        <w:rPr>
          <w:rFonts w:ascii="宋体" w:eastAsia="宋体" w:hAnsi="宋体"/>
          <w:color w:val="auto"/>
          <w:lang w:eastAsia="zh-CN"/>
        </w:rPr>
        <w:t>4.1 关键代码说明</w:t>
      </w:r>
      <w:bookmarkEnd w:id="21"/>
    </w:p>
    <w:p w14:paraId="57FF4F69" w14:textId="77777777" w:rsidR="00085EB9" w:rsidRDefault="00085EB9" w:rsidP="00B02F4A">
      <w:pPr>
        <w:rPr>
          <w:rFonts w:eastAsia="宋体"/>
          <w:lang w:eastAsia="zh-CN"/>
        </w:rPr>
      </w:pPr>
      <w:r w:rsidRPr="00085EB9">
        <w:rPr>
          <w:rFonts w:eastAsia="宋体"/>
          <w:lang w:eastAsia="zh-CN"/>
        </w:rPr>
        <w:t>本章节聚焦于系统的三大核心实现模块：基于</w:t>
      </w:r>
      <w:r w:rsidRPr="00085EB9">
        <w:rPr>
          <w:rFonts w:eastAsia="宋体"/>
          <w:lang w:eastAsia="zh-CN"/>
        </w:rPr>
        <w:t xml:space="preserve"> LangGraph </w:t>
      </w:r>
      <w:r w:rsidRPr="00085EB9">
        <w:rPr>
          <w:rFonts w:eastAsia="宋体"/>
          <w:lang w:eastAsia="zh-CN"/>
        </w:rPr>
        <w:t>的多智能体调度框架、统一的大模型</w:t>
      </w:r>
      <w:r w:rsidRPr="00085EB9">
        <w:rPr>
          <w:rFonts w:eastAsia="宋体"/>
          <w:lang w:eastAsia="zh-CN"/>
        </w:rPr>
        <w:t xml:space="preserve"> API </w:t>
      </w:r>
      <w:r w:rsidRPr="00085EB9">
        <w:rPr>
          <w:rFonts w:eastAsia="宋体"/>
          <w:lang w:eastAsia="zh-CN"/>
        </w:rPr>
        <w:t>调用封装，以及完善的异常处理与容错机制。</w:t>
      </w:r>
    </w:p>
    <w:p w14:paraId="7BC2938E" w14:textId="7331C92A" w:rsidR="00B02F4A" w:rsidRPr="00B02F4A" w:rsidRDefault="00B02F4A" w:rsidP="00B02F4A">
      <w:pPr>
        <w:rPr>
          <w:rFonts w:eastAsia="宋体"/>
          <w:lang w:eastAsia="zh-CN"/>
        </w:rPr>
      </w:pPr>
      <w:r w:rsidRPr="00B02F4A">
        <w:rPr>
          <w:rFonts w:eastAsia="宋体"/>
          <w:lang w:eastAsia="zh-CN"/>
        </w:rPr>
        <w:t xml:space="preserve">4.1.1 </w:t>
      </w:r>
      <w:r w:rsidRPr="00B02F4A">
        <w:rPr>
          <w:rFonts w:eastAsia="宋体"/>
          <w:lang w:eastAsia="zh-CN"/>
        </w:rPr>
        <w:t>多智能体调度核心代码</w:t>
      </w:r>
    </w:p>
    <w:p w14:paraId="79C7E527" w14:textId="77777777" w:rsidR="00EB3AB9" w:rsidRDefault="00EB3AB9" w:rsidP="00B02F4A">
      <w:pPr>
        <w:rPr>
          <w:rFonts w:eastAsia="宋体"/>
          <w:lang w:eastAsia="zh-CN"/>
        </w:rPr>
      </w:pPr>
      <w:r w:rsidRPr="00EB3AB9">
        <w:rPr>
          <w:rFonts w:eastAsia="宋体"/>
          <w:lang w:eastAsia="zh-CN"/>
        </w:rPr>
        <w:t>本系统采用</w:t>
      </w:r>
      <w:r w:rsidRPr="00EB3AB9">
        <w:rPr>
          <w:rFonts w:eastAsia="宋体"/>
          <w:lang w:eastAsia="zh-CN"/>
        </w:rPr>
        <w:t> </w:t>
      </w:r>
      <w:r w:rsidRPr="00EB3AB9">
        <w:rPr>
          <w:rFonts w:eastAsia="宋体"/>
          <w:b/>
          <w:bCs/>
          <w:lang w:eastAsia="zh-CN"/>
        </w:rPr>
        <w:t>LangGraph</w:t>
      </w:r>
      <w:r w:rsidRPr="00EB3AB9">
        <w:rPr>
          <w:rFonts w:eastAsia="宋体"/>
          <w:lang w:eastAsia="zh-CN"/>
        </w:rPr>
        <w:t> </w:t>
      </w:r>
      <w:r w:rsidRPr="00EB3AB9">
        <w:rPr>
          <w:rFonts w:eastAsia="宋体"/>
          <w:lang w:eastAsia="zh-CN"/>
        </w:rPr>
        <w:t>框架构建多智能体协作流水线，将个性化学习资源的生成与学习规划任务分解为五个专业化智能体，形成</w:t>
      </w:r>
      <w:r w:rsidRPr="00EB3AB9">
        <w:rPr>
          <w:rFonts w:eastAsia="宋体"/>
          <w:lang w:eastAsia="zh-CN"/>
        </w:rPr>
        <w:t> profile → rag → generator → guardrail → planner </w:t>
      </w:r>
      <w:r w:rsidRPr="00EB3AB9">
        <w:rPr>
          <w:rFonts w:eastAsia="宋体"/>
          <w:lang w:eastAsia="zh-CN"/>
        </w:rPr>
        <w:t>的标准处理流程。</w:t>
      </w:r>
    </w:p>
    <w:p w14:paraId="0D41E9B4" w14:textId="259C5725" w:rsidR="00B02F4A" w:rsidRPr="00B02F4A" w:rsidRDefault="00B02F4A" w:rsidP="00B02F4A">
      <w:pPr>
        <w:rPr>
          <w:rFonts w:eastAsia="宋体"/>
          <w:lang w:eastAsia="zh-CN"/>
        </w:rPr>
      </w:pPr>
      <w:r w:rsidRPr="00B02F4A">
        <w:rPr>
          <w:rFonts w:eastAsia="宋体"/>
          <w:lang w:eastAsia="zh-CN"/>
        </w:rPr>
        <w:t>（</w:t>
      </w:r>
      <w:r w:rsidRPr="00B02F4A">
        <w:rPr>
          <w:rFonts w:eastAsia="宋体"/>
          <w:lang w:eastAsia="zh-CN"/>
        </w:rPr>
        <w:t>1</w:t>
      </w:r>
      <w:r w:rsidRPr="00B02F4A">
        <w:rPr>
          <w:rFonts w:eastAsia="宋体"/>
          <w:lang w:eastAsia="zh-CN"/>
        </w:rPr>
        <w:t>）状态定义（</w:t>
      </w:r>
      <w:r w:rsidRPr="00B02F4A">
        <w:rPr>
          <w:rFonts w:eastAsia="宋体"/>
          <w:lang w:eastAsia="zh-CN"/>
        </w:rPr>
        <w:t>AgentState</w:t>
      </w:r>
      <w:r w:rsidRPr="00B02F4A">
        <w:rPr>
          <w:rFonts w:eastAsia="宋体"/>
          <w:lang w:eastAsia="zh-CN"/>
        </w:rPr>
        <w:t>）</w:t>
      </w:r>
    </w:p>
    <w:p w14:paraId="2A76919D" w14:textId="4C8CE460" w:rsidR="00727F4E" w:rsidRPr="002A5435" w:rsidRDefault="00EB3AB9" w:rsidP="002A5435">
      <w:pPr>
        <w:rPr>
          <w:rFonts w:eastAsia="宋体" w:hint="eastAsia"/>
          <w:lang w:eastAsia="zh-CN"/>
        </w:rPr>
      </w:pPr>
      <w:bookmarkStart w:id="22" w:name="OLE_LINK1"/>
      <w:r w:rsidRPr="00EB3AB9">
        <w:rPr>
          <w:rFonts w:eastAsia="宋体"/>
          <w:lang w:eastAsia="zh-CN"/>
        </w:rPr>
        <w:t>系统通过</w:t>
      </w:r>
      <w:r w:rsidRPr="00EB3AB9">
        <w:rPr>
          <w:rFonts w:eastAsia="宋体"/>
          <w:lang w:eastAsia="zh-CN"/>
        </w:rPr>
        <w:t> AgentState </w:t>
      </w:r>
      <w:r w:rsidRPr="00EB3AB9">
        <w:rPr>
          <w:rFonts w:eastAsia="宋体"/>
          <w:lang w:eastAsia="zh-CN"/>
        </w:rPr>
        <w:t>类型定义在智能体间传递的全局状态对象，确保各节点共享一致的数据结构：</w:t>
      </w:r>
    </w:p>
    <w:tbl>
      <w:tblPr>
        <w:tblW w:w="8552" w:type="dxa"/>
        <w:tblInd w:w="240" w:type="dxa"/>
        <w:tblLayout w:type="fixed"/>
        <w:tblLook w:val="04A0" w:firstRow="1" w:lastRow="0" w:firstColumn="1" w:lastColumn="0" w:noHBand="0" w:noVBand="1"/>
      </w:tblPr>
      <w:tblGrid>
        <w:gridCol w:w="8552"/>
      </w:tblGrid>
      <w:tr w:rsidR="00727F4E" w14:paraId="169D8016" w14:textId="77777777" w:rsidTr="00D7114D">
        <w:trPr>
          <w:trHeight w:hRule="exact" w:val="3834"/>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77E94DB9"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lastRenderedPageBreak/>
              <w:t># backend/models_agent.py</w:t>
            </w:r>
          </w:p>
          <w:p w14:paraId="4C57B76E"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from typing import List, Dict, Any</w:t>
            </w:r>
          </w:p>
          <w:p w14:paraId="5C24CF4D"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from typing_extensions import TypedDict</w:t>
            </w:r>
          </w:p>
          <w:p w14:paraId="0B319CBC"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from langgraph.graph.message import add_messages</w:t>
            </w:r>
          </w:p>
          <w:p w14:paraId="5906338C" w14:textId="5E94E87A"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from typing import Annotated</w:t>
            </w:r>
          </w:p>
          <w:p w14:paraId="5DF46DAE"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class AgentState(TypedDict):</w:t>
            </w:r>
          </w:p>
          <w:p w14:paraId="052094AA"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 xml:space="preserve">    user_id: str                                  # </w:t>
            </w:r>
            <w:r w:rsidRPr="007F2C2C">
              <w:rPr>
                <w:rFonts w:ascii="宋体" w:eastAsia="宋体" w:hAnsi="宋体" w:cs="宋体" w:hint="eastAsia"/>
                <w:color w:val="000000"/>
                <w:kern w:val="2"/>
                <w:sz w:val="21"/>
                <w:szCs w:val="24"/>
                <w:lang w:eastAsia="zh-CN"/>
              </w:rPr>
              <w:t>用户标识</w:t>
            </w:r>
          </w:p>
          <w:p w14:paraId="4DF3F92D"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 xml:space="preserve">    messages: Annotated[List[Dict[str, str]], add_messages]  # </w:t>
            </w:r>
            <w:r w:rsidRPr="007F2C2C">
              <w:rPr>
                <w:rFonts w:ascii="宋体" w:eastAsia="宋体" w:hAnsi="宋体" w:cs="宋体" w:hint="eastAsia"/>
                <w:color w:val="000000"/>
                <w:kern w:val="2"/>
                <w:sz w:val="21"/>
                <w:szCs w:val="24"/>
                <w:lang w:eastAsia="zh-CN"/>
              </w:rPr>
              <w:t>对话历史（支持累加）</w:t>
            </w:r>
          </w:p>
          <w:p w14:paraId="23AB0EC3"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7F2C2C">
              <w:rPr>
                <w:rFonts w:ascii="x5PvTKLo+TimesNewRomanPSMT" w:eastAsia="x5PvTKLo+TimesNewRomanPSMT" w:hAnsi="x5PvTKLo+TimesNewRomanPSMT" w:hint="eastAsia"/>
                <w:color w:val="000000"/>
                <w:kern w:val="2"/>
                <w:sz w:val="21"/>
                <w:szCs w:val="24"/>
                <w:lang w:eastAsia="zh-CN"/>
              </w:rPr>
              <w:t xml:space="preserve">    profile: Dict[str, Any]                       # </w:t>
            </w:r>
            <w:r w:rsidRPr="007F2C2C">
              <w:rPr>
                <w:rFonts w:ascii="宋体" w:eastAsia="宋体" w:hAnsi="宋体" w:cs="宋体" w:hint="eastAsia"/>
                <w:color w:val="000000"/>
                <w:kern w:val="2"/>
                <w:sz w:val="21"/>
                <w:szCs w:val="24"/>
                <w:lang w:eastAsia="zh-CN"/>
              </w:rPr>
              <w:t>学生画像</w:t>
            </w:r>
          </w:p>
          <w:p w14:paraId="74621964"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 xml:space="preserve">    retrieved_docs: List[Dict[str, Any]]          # RAG</w:t>
            </w:r>
            <w:r w:rsidRPr="007F2C2C">
              <w:rPr>
                <w:rFonts w:ascii="宋体" w:eastAsia="宋体" w:hAnsi="宋体" w:cs="宋体" w:hint="eastAsia"/>
                <w:color w:val="000000"/>
                <w:kern w:val="2"/>
                <w:sz w:val="21"/>
                <w:szCs w:val="24"/>
                <w:lang w:eastAsia="zh-CN"/>
              </w:rPr>
              <w:t>检索文档</w:t>
            </w:r>
          </w:p>
          <w:p w14:paraId="72750743"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 xml:space="preserve">    generated_resource: Dict[str, str]            # </w:t>
            </w:r>
            <w:r w:rsidRPr="007F2C2C">
              <w:rPr>
                <w:rFonts w:ascii="宋体" w:eastAsia="宋体" w:hAnsi="宋体" w:cs="宋体" w:hint="eastAsia"/>
                <w:color w:val="000000"/>
                <w:kern w:val="2"/>
                <w:sz w:val="21"/>
                <w:szCs w:val="24"/>
                <w:lang w:eastAsia="zh-CN"/>
              </w:rPr>
              <w:t>生成的学习资源</w:t>
            </w:r>
          </w:p>
          <w:p w14:paraId="0EA491F3" w14:textId="77777777" w:rsidR="007F2C2C" w:rsidRPr="007F2C2C" w:rsidRDefault="007F2C2C" w:rsidP="007F2C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 xml:space="preserve">    is_approved: bool                             # </w:t>
            </w:r>
            <w:r w:rsidRPr="007F2C2C">
              <w:rPr>
                <w:rFonts w:ascii="宋体" w:eastAsia="宋体" w:hAnsi="宋体" w:cs="宋体" w:hint="eastAsia"/>
                <w:color w:val="000000"/>
                <w:kern w:val="2"/>
                <w:sz w:val="21"/>
                <w:szCs w:val="24"/>
                <w:lang w:eastAsia="zh-CN"/>
              </w:rPr>
              <w:t>审核是否通过</w:t>
            </w:r>
          </w:p>
          <w:p w14:paraId="44F9124A" w14:textId="223F7A6D" w:rsidR="007F2C2C" w:rsidRDefault="007F2C2C" w:rsidP="007F2C2C">
            <w:pPr>
              <w:autoSpaceDE w:val="0"/>
              <w:autoSpaceDN w:val="0"/>
              <w:spacing w:before="28" w:after="0" w:line="234" w:lineRule="exact"/>
              <w:ind w:left="108" w:firstLine="210"/>
              <w:rPr>
                <w:rFonts w:ascii="x5PvTKLo+TimesNewRomanPSMT" w:eastAsia="x5PvTKLo+TimesNewRomanPSMT" w:hAnsi="x5PvTKLo+TimesNewRomanPSMT"/>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 xml:space="preserve">learning_path: List[Dict[str, str]]           # </w:t>
            </w:r>
            <w:r w:rsidRPr="007F2C2C">
              <w:rPr>
                <w:rFonts w:ascii="宋体" w:eastAsia="宋体" w:hAnsi="宋体" w:cs="宋体" w:hint="eastAsia"/>
                <w:color w:val="000000"/>
                <w:kern w:val="2"/>
                <w:sz w:val="21"/>
                <w:szCs w:val="24"/>
                <w:lang w:eastAsia="zh-CN"/>
              </w:rPr>
              <w:t>学习路径规划</w:t>
            </w:r>
          </w:p>
          <w:p w14:paraId="7A547F1D" w14:textId="5E141F13" w:rsidR="00727F4E" w:rsidRPr="007F2C2C" w:rsidRDefault="007F2C2C" w:rsidP="007F2C2C">
            <w:pPr>
              <w:autoSpaceDE w:val="0"/>
              <w:autoSpaceDN w:val="0"/>
              <w:spacing w:before="28" w:after="0" w:line="234" w:lineRule="exact"/>
              <w:ind w:left="108" w:firstLine="210"/>
              <w:rPr>
                <w:rFonts w:ascii="x5PvTKLo+TimesNewRomanPSMT" w:eastAsia="x5PvTKLo+TimesNewRomanPSMT" w:hAnsi="x5PvTKLo+TimesNewRomanPSMT" w:hint="eastAsia"/>
                <w:color w:val="000000"/>
                <w:kern w:val="2"/>
                <w:sz w:val="21"/>
                <w:szCs w:val="24"/>
                <w:lang w:eastAsia="zh-CN"/>
              </w:rPr>
            </w:pPr>
            <w:r w:rsidRPr="007F2C2C">
              <w:rPr>
                <w:rFonts w:ascii="x5PvTKLo+TimesNewRomanPSMT" w:eastAsia="x5PvTKLo+TimesNewRomanPSMT" w:hAnsi="x5PvTKLo+TimesNewRomanPSMT"/>
                <w:color w:val="000000"/>
                <w:kern w:val="2"/>
                <w:sz w:val="21"/>
                <w:szCs w:val="24"/>
                <w:lang w:eastAsia="zh-CN"/>
              </w:rPr>
              <w:t xml:space="preserve">retry_count: int                              # </w:t>
            </w:r>
            <w:r w:rsidRPr="007F2C2C">
              <w:rPr>
                <w:rFonts w:ascii="宋体" w:eastAsia="宋体" w:hAnsi="宋体" w:cs="宋体" w:hint="eastAsia"/>
                <w:color w:val="000000"/>
                <w:kern w:val="2"/>
                <w:sz w:val="21"/>
                <w:szCs w:val="24"/>
                <w:lang w:eastAsia="zh-CN"/>
              </w:rPr>
              <w:t>当前重试次数</w:t>
            </w:r>
          </w:p>
        </w:tc>
      </w:tr>
    </w:tbl>
    <w:bookmarkEnd w:id="22"/>
    <w:p w14:paraId="58B900FF" w14:textId="77777777" w:rsidR="00D7114D" w:rsidRDefault="00D7114D" w:rsidP="00B02F4A">
      <w:pPr>
        <w:rPr>
          <w:rFonts w:eastAsia="宋体"/>
          <w:lang w:eastAsia="zh-CN"/>
        </w:rPr>
      </w:pPr>
      <w:r w:rsidRPr="00D7114D">
        <w:rPr>
          <w:rFonts w:eastAsia="宋体"/>
          <w:lang w:eastAsia="zh-CN"/>
        </w:rPr>
        <w:t>其中</w:t>
      </w:r>
      <w:r w:rsidRPr="00D7114D">
        <w:rPr>
          <w:rFonts w:eastAsia="宋体"/>
          <w:lang w:eastAsia="zh-CN"/>
        </w:rPr>
        <w:t> messages </w:t>
      </w:r>
      <w:r w:rsidRPr="00D7114D">
        <w:rPr>
          <w:rFonts w:eastAsia="宋体"/>
          <w:lang w:eastAsia="zh-CN"/>
        </w:rPr>
        <w:t>字段使用了</w:t>
      </w:r>
      <w:r w:rsidRPr="00D7114D">
        <w:rPr>
          <w:rFonts w:eastAsia="宋体"/>
          <w:lang w:eastAsia="zh-CN"/>
        </w:rPr>
        <w:t xml:space="preserve"> LangGraph </w:t>
      </w:r>
      <w:r w:rsidRPr="00D7114D">
        <w:rPr>
          <w:rFonts w:eastAsia="宋体"/>
          <w:lang w:eastAsia="zh-CN"/>
        </w:rPr>
        <w:t>的</w:t>
      </w:r>
      <w:r w:rsidRPr="00D7114D">
        <w:rPr>
          <w:rFonts w:eastAsia="宋体"/>
          <w:lang w:eastAsia="zh-CN"/>
        </w:rPr>
        <w:t> add_messages </w:t>
      </w:r>
      <w:r w:rsidRPr="00D7114D">
        <w:rPr>
          <w:rFonts w:eastAsia="宋体"/>
          <w:lang w:eastAsia="zh-CN"/>
        </w:rPr>
        <w:t>归约器，当多个节点向该字段追加消息时会自动合并，而非覆盖。</w:t>
      </w:r>
    </w:p>
    <w:p w14:paraId="2086D267" w14:textId="179C0D5A" w:rsidR="00B02F4A" w:rsidRPr="00B02F4A" w:rsidRDefault="00B02F4A" w:rsidP="00B02F4A">
      <w:pPr>
        <w:rPr>
          <w:rFonts w:eastAsia="宋体"/>
          <w:lang w:eastAsia="zh-CN"/>
        </w:rPr>
      </w:pPr>
      <w:r w:rsidRPr="00B02F4A">
        <w:rPr>
          <w:rFonts w:eastAsia="宋体"/>
          <w:lang w:eastAsia="zh-CN"/>
        </w:rPr>
        <w:t>（</w:t>
      </w:r>
      <w:r w:rsidRPr="00B02F4A">
        <w:rPr>
          <w:rFonts w:eastAsia="宋体"/>
          <w:lang w:eastAsia="zh-CN"/>
        </w:rPr>
        <w:t>2</w:t>
      </w:r>
      <w:r w:rsidRPr="00B02F4A">
        <w:rPr>
          <w:rFonts w:eastAsia="宋体"/>
          <w:lang w:eastAsia="zh-CN"/>
        </w:rPr>
        <w:t>）工作流构建（</w:t>
      </w:r>
      <w:r w:rsidRPr="00B02F4A">
        <w:rPr>
          <w:rFonts w:eastAsia="宋体"/>
          <w:lang w:eastAsia="zh-CN"/>
        </w:rPr>
        <w:t>Workflow</w:t>
      </w:r>
      <w:r w:rsidRPr="00B02F4A">
        <w:rPr>
          <w:rFonts w:eastAsia="宋体"/>
          <w:lang w:eastAsia="zh-CN"/>
        </w:rPr>
        <w:t>）</w:t>
      </w:r>
    </w:p>
    <w:p w14:paraId="4E3BC2E7" w14:textId="39F4C7ED" w:rsidR="00BA04C4" w:rsidRPr="002A5435" w:rsidRDefault="001C0D82" w:rsidP="00BA04C4">
      <w:pPr>
        <w:rPr>
          <w:rFonts w:eastAsia="宋体" w:hint="eastAsia"/>
          <w:lang w:eastAsia="zh-CN"/>
        </w:rPr>
      </w:pPr>
      <w:r w:rsidRPr="001C0D82">
        <w:rPr>
          <w:rFonts w:eastAsia="宋体"/>
          <w:lang w:eastAsia="zh-CN"/>
        </w:rPr>
        <w:t>workflow.py </w:t>
      </w:r>
      <w:r w:rsidRPr="001C0D82">
        <w:rPr>
          <w:rFonts w:eastAsia="宋体"/>
          <w:lang w:eastAsia="zh-CN"/>
        </w:rPr>
        <w:t>模块负责构建完整的智能体调度图，定义节点注册、边连接和条件路由逻辑：</w:t>
      </w:r>
    </w:p>
    <w:tbl>
      <w:tblPr>
        <w:tblW w:w="8552" w:type="dxa"/>
        <w:tblInd w:w="240" w:type="dxa"/>
        <w:tblLayout w:type="fixed"/>
        <w:tblLook w:val="04A0" w:firstRow="1" w:lastRow="0" w:firstColumn="1" w:lastColumn="0" w:noHBand="0" w:noVBand="1"/>
      </w:tblPr>
      <w:tblGrid>
        <w:gridCol w:w="8552"/>
      </w:tblGrid>
      <w:tr w:rsidR="00BA04C4" w14:paraId="26ABB256" w14:textId="77777777" w:rsidTr="00E9769E">
        <w:trPr>
          <w:trHeight w:hRule="exact" w:val="5566"/>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44344EFF"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backend/workflow.py</w:t>
            </w:r>
          </w:p>
          <w:p w14:paraId="25C75E3C"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from langgraph.graph import StateGraph, END</w:t>
            </w:r>
          </w:p>
          <w:p w14:paraId="6C76F637"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from backend.models_agent import AgentState</w:t>
            </w:r>
          </w:p>
          <w:p w14:paraId="2AD094B1"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from backend.agents import (</w:t>
            </w:r>
          </w:p>
          <w:p w14:paraId="1EE515C2"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profile_agent, rag_agent, generator_agent,</w:t>
            </w:r>
          </w:p>
          <w:p w14:paraId="55806394"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guardrail_agent, planner_agent</w:t>
            </w:r>
          </w:p>
          <w:p w14:paraId="7552E95F" w14:textId="0340F3BC"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w:t>
            </w:r>
          </w:p>
          <w:p w14:paraId="25CEAC5F" w14:textId="16B14DD3"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MAX_RETRIES = 3</w:t>
            </w:r>
          </w:p>
          <w:p w14:paraId="04B791FB"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def _build_graph() -&gt; StateGraph:</w:t>
            </w:r>
          </w:p>
          <w:p w14:paraId="5CC8D615" w14:textId="47D87355"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 = StateGraph(AgentState)</w:t>
            </w:r>
          </w:p>
          <w:p w14:paraId="1FC9D659"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 </w:t>
            </w:r>
            <w:r w:rsidRPr="00C53B62">
              <w:rPr>
                <w:rFonts w:ascii="宋体" w:eastAsia="宋体" w:hAnsi="宋体" w:cs="宋体" w:hint="eastAsia"/>
                <w:color w:val="000000"/>
                <w:kern w:val="2"/>
                <w:sz w:val="21"/>
                <w:szCs w:val="24"/>
                <w:lang w:eastAsia="zh-CN"/>
              </w:rPr>
              <w:t>注册五个智能体节点</w:t>
            </w:r>
          </w:p>
          <w:p w14:paraId="1D30CB55"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workflow.add_node("profile", profile_agent)</w:t>
            </w:r>
          </w:p>
          <w:p w14:paraId="73F53BCA"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workflow.add_node("rag", rag_agent)</w:t>
            </w:r>
          </w:p>
          <w:p w14:paraId="2203B244"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workflow.add_node("generator", generator_agent)</w:t>
            </w:r>
          </w:p>
          <w:p w14:paraId="02DA942D"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workflow.add_node("guardrail", guardrail_agent)</w:t>
            </w:r>
          </w:p>
          <w:p w14:paraId="5EB93C3F" w14:textId="6A6AAEBA"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workflow.add_node("planner", planner_agent)</w:t>
            </w:r>
          </w:p>
          <w:p w14:paraId="034919BA"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 </w:t>
            </w:r>
            <w:r w:rsidRPr="00C53B62">
              <w:rPr>
                <w:rFonts w:ascii="宋体" w:eastAsia="宋体" w:hAnsi="宋体" w:cs="宋体" w:hint="eastAsia"/>
                <w:color w:val="000000"/>
                <w:kern w:val="2"/>
                <w:sz w:val="21"/>
                <w:szCs w:val="24"/>
                <w:lang w:eastAsia="zh-CN"/>
              </w:rPr>
              <w:t>设置入口与顺序边</w:t>
            </w:r>
          </w:p>
          <w:p w14:paraId="266CAA12"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workflow.set_entry_point("profile")</w:t>
            </w:r>
          </w:p>
          <w:p w14:paraId="31C5428B"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workflow.add_edge("profile", "rag")</w:t>
            </w:r>
          </w:p>
          <w:p w14:paraId="77969C58" w14:textId="77777777" w:rsidR="00C53B62" w:rsidRPr="00C53B62" w:rsidRDefault="00C53B62" w:rsidP="00C53B62">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 xml:space="preserve">    workflow.add_edge("rag", "generator")</w:t>
            </w:r>
          </w:p>
          <w:p w14:paraId="5D4E7A03" w14:textId="0CEB608B" w:rsidR="00BA04C4" w:rsidRPr="00BA04C4" w:rsidRDefault="00C53B62" w:rsidP="00C53B62">
            <w:pPr>
              <w:autoSpaceDE w:val="0"/>
              <w:autoSpaceDN w:val="0"/>
              <w:spacing w:before="28" w:after="0" w:line="234" w:lineRule="exact"/>
              <w:ind w:left="108" w:firstLine="210"/>
              <w:rPr>
                <w:rFonts w:ascii="x5PvTKLo+TimesNewRomanPSMT" w:eastAsia="x5PvTKLo+TimesNewRomanPSMT" w:hAnsi="x5PvTKLo+TimesNewRomanPSMT" w:hint="eastAsia"/>
                <w:color w:val="000000"/>
                <w:kern w:val="2"/>
                <w:sz w:val="21"/>
                <w:szCs w:val="24"/>
                <w:lang w:eastAsia="zh-CN"/>
              </w:rPr>
            </w:pPr>
            <w:r w:rsidRPr="00C53B62">
              <w:rPr>
                <w:rFonts w:ascii="x5PvTKLo+TimesNewRomanPSMT" w:eastAsia="x5PvTKLo+TimesNewRomanPSMT" w:hAnsi="x5PvTKLo+TimesNewRomanPSMT"/>
                <w:color w:val="000000"/>
                <w:kern w:val="2"/>
                <w:sz w:val="21"/>
                <w:szCs w:val="24"/>
                <w:lang w:eastAsia="zh-CN"/>
              </w:rPr>
              <w:t>workflow.add_edge("generator", "guardrail")</w:t>
            </w:r>
          </w:p>
        </w:tc>
      </w:tr>
    </w:tbl>
    <w:p w14:paraId="001B7EAD" w14:textId="77777777" w:rsidR="00E9769E" w:rsidRDefault="00E9769E" w:rsidP="00BA04C4">
      <w:pPr>
        <w:autoSpaceDE w:val="0"/>
        <w:autoSpaceDN w:val="0"/>
        <w:spacing w:before="28" w:after="0" w:line="234" w:lineRule="exact"/>
        <w:rPr>
          <w:rFonts w:ascii="宋体" w:eastAsia="宋体" w:hAnsi="宋体" w:cs="宋体"/>
          <w:b/>
          <w:bCs/>
          <w:color w:val="000000"/>
          <w:kern w:val="2"/>
          <w:sz w:val="21"/>
          <w:szCs w:val="24"/>
          <w:lang w:eastAsia="zh-CN"/>
        </w:rPr>
      </w:pPr>
    </w:p>
    <w:p w14:paraId="7A80561D" w14:textId="32EB1899" w:rsidR="00BA04C4" w:rsidRPr="00E9769E" w:rsidRDefault="00E9769E" w:rsidP="00BA04C4">
      <w:pPr>
        <w:autoSpaceDE w:val="0"/>
        <w:autoSpaceDN w:val="0"/>
        <w:spacing w:before="28" w:after="0" w:line="234" w:lineRule="exact"/>
        <w:rPr>
          <w:rFonts w:ascii="x5PvTKLo+TimesNewRomanPSMT" w:eastAsia="x5PvTKLo+TimesNewRomanPSMT" w:hAnsi="x5PvTKLo+TimesNewRomanPSMT" w:hint="eastAsia"/>
          <w:color w:val="000000"/>
          <w:kern w:val="2"/>
          <w:sz w:val="21"/>
          <w:szCs w:val="24"/>
          <w:lang w:eastAsia="zh-CN"/>
        </w:rPr>
      </w:pPr>
      <w:r w:rsidRPr="00E9769E">
        <w:rPr>
          <w:rFonts w:ascii="宋体" w:eastAsia="宋体" w:hAnsi="宋体" w:cs="宋体" w:hint="eastAsia"/>
          <w:color w:val="000000"/>
          <w:kern w:val="2"/>
          <w:sz w:val="21"/>
          <w:szCs w:val="24"/>
          <w:lang w:eastAsia="zh-CN"/>
        </w:rPr>
        <w:t>节点功能说明：</w:t>
      </w:r>
    </w:p>
    <w:tbl>
      <w:tblPr>
        <w:tblStyle w:val="af4"/>
        <w:tblW w:w="10050" w:type="dxa"/>
        <w:tblLook w:val="04A0" w:firstRow="1" w:lastRow="0" w:firstColumn="1" w:lastColumn="0" w:noHBand="0" w:noVBand="1"/>
      </w:tblPr>
      <w:tblGrid>
        <w:gridCol w:w="1178"/>
        <w:gridCol w:w="1847"/>
        <w:gridCol w:w="7025"/>
      </w:tblGrid>
      <w:tr w:rsidR="00EC6287" w:rsidRPr="00EC6287" w14:paraId="27919B8D" w14:textId="77777777" w:rsidTr="00847F10">
        <w:tc>
          <w:tcPr>
            <w:tcW w:w="0" w:type="auto"/>
            <w:hideMark/>
          </w:tcPr>
          <w:p w14:paraId="1781B35A" w14:textId="77777777" w:rsidR="00EC6287" w:rsidRPr="00EC6287" w:rsidRDefault="00EC6287" w:rsidP="00EC6287">
            <w:pPr>
              <w:rPr>
                <w:rFonts w:eastAsia="宋体"/>
                <w:lang w:eastAsia="zh-CN"/>
              </w:rPr>
            </w:pPr>
            <w:r w:rsidRPr="00EC6287">
              <w:rPr>
                <w:rFonts w:eastAsia="宋体"/>
                <w:lang w:eastAsia="zh-CN"/>
              </w:rPr>
              <w:t>节点</w:t>
            </w:r>
          </w:p>
        </w:tc>
        <w:tc>
          <w:tcPr>
            <w:tcW w:w="0" w:type="auto"/>
            <w:hideMark/>
          </w:tcPr>
          <w:p w14:paraId="65CA415C" w14:textId="77777777" w:rsidR="00EC6287" w:rsidRPr="00EC6287" w:rsidRDefault="00EC6287" w:rsidP="00EC6287">
            <w:pPr>
              <w:rPr>
                <w:rFonts w:eastAsia="宋体"/>
                <w:lang w:eastAsia="zh-CN"/>
              </w:rPr>
            </w:pPr>
            <w:r w:rsidRPr="00EC6287">
              <w:rPr>
                <w:rFonts w:eastAsia="宋体"/>
                <w:lang w:eastAsia="zh-CN"/>
              </w:rPr>
              <w:t>智能体</w:t>
            </w:r>
          </w:p>
        </w:tc>
        <w:tc>
          <w:tcPr>
            <w:tcW w:w="0" w:type="auto"/>
            <w:hideMark/>
          </w:tcPr>
          <w:p w14:paraId="1B3A5312" w14:textId="77777777" w:rsidR="00EC6287" w:rsidRPr="00EC6287" w:rsidRDefault="00EC6287" w:rsidP="00EC6287">
            <w:pPr>
              <w:rPr>
                <w:rFonts w:eastAsia="宋体"/>
                <w:lang w:eastAsia="zh-CN"/>
              </w:rPr>
            </w:pPr>
            <w:r w:rsidRPr="00EC6287">
              <w:rPr>
                <w:rFonts w:eastAsia="宋体"/>
                <w:lang w:eastAsia="zh-CN"/>
              </w:rPr>
              <w:t>职责</w:t>
            </w:r>
          </w:p>
        </w:tc>
      </w:tr>
      <w:tr w:rsidR="00EC6287" w:rsidRPr="00EC6287" w14:paraId="0648408D" w14:textId="77777777" w:rsidTr="00847F10">
        <w:tc>
          <w:tcPr>
            <w:tcW w:w="0" w:type="auto"/>
            <w:hideMark/>
          </w:tcPr>
          <w:p w14:paraId="18094B0A" w14:textId="77777777" w:rsidR="00EC6287" w:rsidRPr="00EC6287" w:rsidRDefault="00EC6287" w:rsidP="00EC6287">
            <w:pPr>
              <w:rPr>
                <w:rFonts w:eastAsia="宋体"/>
                <w:lang w:eastAsia="zh-CN"/>
              </w:rPr>
            </w:pPr>
            <w:r w:rsidRPr="00EC6287">
              <w:rPr>
                <w:rFonts w:eastAsia="宋体"/>
                <w:lang w:eastAsia="zh-CN"/>
              </w:rPr>
              <w:lastRenderedPageBreak/>
              <w:t>profile</w:t>
            </w:r>
          </w:p>
        </w:tc>
        <w:tc>
          <w:tcPr>
            <w:tcW w:w="0" w:type="auto"/>
            <w:hideMark/>
          </w:tcPr>
          <w:p w14:paraId="379077CE" w14:textId="77777777" w:rsidR="00EC6287" w:rsidRPr="00EC6287" w:rsidRDefault="00EC6287" w:rsidP="00EC6287">
            <w:pPr>
              <w:rPr>
                <w:rFonts w:eastAsia="宋体"/>
                <w:lang w:eastAsia="zh-CN"/>
              </w:rPr>
            </w:pPr>
            <w:r w:rsidRPr="00EC6287">
              <w:rPr>
                <w:rFonts w:eastAsia="宋体"/>
                <w:lang w:eastAsia="zh-CN"/>
              </w:rPr>
              <w:t>画像机器人</w:t>
            </w:r>
          </w:p>
        </w:tc>
        <w:tc>
          <w:tcPr>
            <w:tcW w:w="0" w:type="auto"/>
            <w:hideMark/>
          </w:tcPr>
          <w:p w14:paraId="3C50E404" w14:textId="77777777" w:rsidR="00EC6287" w:rsidRPr="00EC6287" w:rsidRDefault="00EC6287" w:rsidP="00EC6287">
            <w:pPr>
              <w:rPr>
                <w:rFonts w:eastAsia="宋体"/>
                <w:lang w:eastAsia="zh-CN"/>
              </w:rPr>
            </w:pPr>
            <w:r w:rsidRPr="00EC6287">
              <w:rPr>
                <w:rFonts w:eastAsia="宋体"/>
                <w:lang w:eastAsia="zh-CN"/>
              </w:rPr>
              <w:t>从数据库或对话中提取学生画像（知识基础、认知风格、薄弱点等）</w:t>
            </w:r>
          </w:p>
        </w:tc>
      </w:tr>
      <w:tr w:rsidR="00EC6287" w:rsidRPr="00EC6287" w14:paraId="1859F8B9" w14:textId="77777777" w:rsidTr="00847F10">
        <w:tc>
          <w:tcPr>
            <w:tcW w:w="0" w:type="auto"/>
            <w:hideMark/>
          </w:tcPr>
          <w:p w14:paraId="1CE1258F" w14:textId="77777777" w:rsidR="00EC6287" w:rsidRPr="00EC6287" w:rsidRDefault="00EC6287" w:rsidP="00EC6287">
            <w:pPr>
              <w:rPr>
                <w:rFonts w:eastAsia="宋体"/>
                <w:lang w:eastAsia="zh-CN"/>
              </w:rPr>
            </w:pPr>
            <w:r w:rsidRPr="00EC6287">
              <w:rPr>
                <w:rFonts w:eastAsia="宋体"/>
                <w:lang w:eastAsia="zh-CN"/>
              </w:rPr>
              <w:t>rag</w:t>
            </w:r>
          </w:p>
        </w:tc>
        <w:tc>
          <w:tcPr>
            <w:tcW w:w="0" w:type="auto"/>
            <w:hideMark/>
          </w:tcPr>
          <w:p w14:paraId="046AAB9B" w14:textId="77777777" w:rsidR="00EC6287" w:rsidRPr="00EC6287" w:rsidRDefault="00EC6287" w:rsidP="00EC6287">
            <w:pPr>
              <w:rPr>
                <w:rFonts w:eastAsia="宋体"/>
                <w:lang w:eastAsia="zh-CN"/>
              </w:rPr>
            </w:pPr>
            <w:r w:rsidRPr="00EC6287">
              <w:rPr>
                <w:rFonts w:eastAsia="宋体"/>
                <w:lang w:eastAsia="zh-CN"/>
              </w:rPr>
              <w:t>RAG</w:t>
            </w:r>
            <w:r w:rsidRPr="00EC6287">
              <w:rPr>
                <w:rFonts w:eastAsia="宋体"/>
                <w:lang w:eastAsia="zh-CN"/>
              </w:rPr>
              <w:t>检索机器人</w:t>
            </w:r>
          </w:p>
        </w:tc>
        <w:tc>
          <w:tcPr>
            <w:tcW w:w="0" w:type="auto"/>
            <w:hideMark/>
          </w:tcPr>
          <w:p w14:paraId="0B4605D2" w14:textId="77777777" w:rsidR="00EC6287" w:rsidRPr="00EC6287" w:rsidRDefault="00EC6287" w:rsidP="00EC6287">
            <w:pPr>
              <w:rPr>
                <w:rFonts w:eastAsia="宋体"/>
                <w:lang w:eastAsia="zh-CN"/>
              </w:rPr>
            </w:pPr>
            <w:r w:rsidRPr="00EC6287">
              <w:rPr>
                <w:rFonts w:eastAsia="宋体"/>
                <w:lang w:eastAsia="zh-CN"/>
              </w:rPr>
              <w:t>基于用户问题检索向量知识库，获取相关文档片段</w:t>
            </w:r>
          </w:p>
        </w:tc>
      </w:tr>
      <w:tr w:rsidR="00EC6287" w:rsidRPr="00EC6287" w14:paraId="2B1118CA" w14:textId="77777777" w:rsidTr="00847F10">
        <w:tc>
          <w:tcPr>
            <w:tcW w:w="0" w:type="auto"/>
            <w:hideMark/>
          </w:tcPr>
          <w:p w14:paraId="4EA783DC" w14:textId="77777777" w:rsidR="00EC6287" w:rsidRPr="00EC6287" w:rsidRDefault="00EC6287" w:rsidP="00EC6287">
            <w:pPr>
              <w:rPr>
                <w:rFonts w:eastAsia="宋体"/>
                <w:lang w:eastAsia="zh-CN"/>
              </w:rPr>
            </w:pPr>
            <w:r w:rsidRPr="00EC6287">
              <w:rPr>
                <w:rFonts w:eastAsia="宋体"/>
                <w:lang w:eastAsia="zh-CN"/>
              </w:rPr>
              <w:t>generator</w:t>
            </w:r>
          </w:p>
        </w:tc>
        <w:tc>
          <w:tcPr>
            <w:tcW w:w="0" w:type="auto"/>
            <w:hideMark/>
          </w:tcPr>
          <w:p w14:paraId="0B7A60AC" w14:textId="77777777" w:rsidR="00EC6287" w:rsidRPr="00EC6287" w:rsidRDefault="00EC6287" w:rsidP="00EC6287">
            <w:pPr>
              <w:rPr>
                <w:rFonts w:eastAsia="宋体"/>
                <w:lang w:eastAsia="zh-CN"/>
              </w:rPr>
            </w:pPr>
            <w:r w:rsidRPr="00EC6287">
              <w:rPr>
                <w:rFonts w:eastAsia="宋体"/>
                <w:lang w:eastAsia="zh-CN"/>
              </w:rPr>
              <w:t>资源生成机器人</w:t>
            </w:r>
          </w:p>
        </w:tc>
        <w:tc>
          <w:tcPr>
            <w:tcW w:w="0" w:type="auto"/>
            <w:hideMark/>
          </w:tcPr>
          <w:p w14:paraId="70DB607A" w14:textId="77777777" w:rsidR="00EC6287" w:rsidRPr="00EC6287" w:rsidRDefault="00EC6287" w:rsidP="00EC6287">
            <w:pPr>
              <w:rPr>
                <w:rFonts w:eastAsia="宋体"/>
                <w:lang w:eastAsia="zh-CN"/>
              </w:rPr>
            </w:pPr>
            <w:r w:rsidRPr="00EC6287">
              <w:rPr>
                <w:rFonts w:eastAsia="宋体"/>
                <w:lang w:eastAsia="zh-CN"/>
              </w:rPr>
              <w:t>结合画像与检索结果，调用</w:t>
            </w:r>
            <w:r w:rsidRPr="00EC6287">
              <w:rPr>
                <w:rFonts w:eastAsia="宋体"/>
                <w:lang w:eastAsia="zh-CN"/>
              </w:rPr>
              <w:t>LLM</w:t>
            </w:r>
            <w:r w:rsidRPr="00EC6287">
              <w:rPr>
                <w:rFonts w:eastAsia="宋体"/>
                <w:lang w:eastAsia="zh-CN"/>
              </w:rPr>
              <w:t>生成个性化学习资料</w:t>
            </w:r>
          </w:p>
        </w:tc>
      </w:tr>
      <w:tr w:rsidR="00EC6287" w:rsidRPr="00EC6287" w14:paraId="27BFF2D0" w14:textId="77777777" w:rsidTr="00847F10">
        <w:tc>
          <w:tcPr>
            <w:tcW w:w="0" w:type="auto"/>
            <w:hideMark/>
          </w:tcPr>
          <w:p w14:paraId="49F0C996" w14:textId="77777777" w:rsidR="00EC6287" w:rsidRPr="00EC6287" w:rsidRDefault="00EC6287" w:rsidP="00EC6287">
            <w:pPr>
              <w:rPr>
                <w:rFonts w:eastAsia="宋体"/>
                <w:lang w:eastAsia="zh-CN"/>
              </w:rPr>
            </w:pPr>
            <w:r w:rsidRPr="00EC6287">
              <w:rPr>
                <w:rFonts w:eastAsia="宋体"/>
                <w:lang w:eastAsia="zh-CN"/>
              </w:rPr>
              <w:t>guardrail</w:t>
            </w:r>
          </w:p>
        </w:tc>
        <w:tc>
          <w:tcPr>
            <w:tcW w:w="0" w:type="auto"/>
            <w:hideMark/>
          </w:tcPr>
          <w:p w14:paraId="35724EEB" w14:textId="77777777" w:rsidR="00EC6287" w:rsidRPr="00EC6287" w:rsidRDefault="00EC6287" w:rsidP="00EC6287">
            <w:pPr>
              <w:rPr>
                <w:rFonts w:eastAsia="宋体"/>
                <w:lang w:eastAsia="zh-CN"/>
              </w:rPr>
            </w:pPr>
            <w:r w:rsidRPr="00EC6287">
              <w:rPr>
                <w:rFonts w:eastAsia="宋体"/>
                <w:lang w:eastAsia="zh-CN"/>
              </w:rPr>
              <w:t>审核机器人</w:t>
            </w:r>
          </w:p>
        </w:tc>
        <w:tc>
          <w:tcPr>
            <w:tcW w:w="0" w:type="auto"/>
            <w:hideMark/>
          </w:tcPr>
          <w:p w14:paraId="7D4A5586" w14:textId="77777777" w:rsidR="00EC6287" w:rsidRPr="00EC6287" w:rsidRDefault="00EC6287" w:rsidP="00EC6287">
            <w:pPr>
              <w:rPr>
                <w:rFonts w:eastAsia="宋体"/>
                <w:lang w:eastAsia="zh-CN"/>
              </w:rPr>
            </w:pPr>
            <w:r w:rsidRPr="00EC6287">
              <w:rPr>
                <w:rFonts w:eastAsia="宋体"/>
                <w:lang w:eastAsia="zh-CN"/>
              </w:rPr>
              <w:t>对生成内容进行质量检查，判断是否包含有效知识</w:t>
            </w:r>
          </w:p>
        </w:tc>
      </w:tr>
      <w:tr w:rsidR="00EC6287" w:rsidRPr="00EC6287" w14:paraId="24101C8F" w14:textId="77777777" w:rsidTr="00847F10">
        <w:tc>
          <w:tcPr>
            <w:tcW w:w="0" w:type="auto"/>
            <w:hideMark/>
          </w:tcPr>
          <w:p w14:paraId="09D2D63B" w14:textId="77777777" w:rsidR="00EC6287" w:rsidRPr="00EC6287" w:rsidRDefault="00EC6287" w:rsidP="00EC6287">
            <w:pPr>
              <w:rPr>
                <w:rFonts w:eastAsia="宋体"/>
                <w:lang w:eastAsia="zh-CN"/>
              </w:rPr>
            </w:pPr>
            <w:r w:rsidRPr="00EC6287">
              <w:rPr>
                <w:rFonts w:eastAsia="宋体"/>
                <w:lang w:eastAsia="zh-CN"/>
              </w:rPr>
              <w:t>planner</w:t>
            </w:r>
          </w:p>
        </w:tc>
        <w:tc>
          <w:tcPr>
            <w:tcW w:w="0" w:type="auto"/>
            <w:hideMark/>
          </w:tcPr>
          <w:p w14:paraId="78713F8A" w14:textId="77777777" w:rsidR="00EC6287" w:rsidRPr="00EC6287" w:rsidRDefault="00EC6287" w:rsidP="00EC6287">
            <w:pPr>
              <w:rPr>
                <w:rFonts w:eastAsia="宋体"/>
                <w:lang w:eastAsia="zh-CN"/>
              </w:rPr>
            </w:pPr>
            <w:r w:rsidRPr="00EC6287">
              <w:rPr>
                <w:rFonts w:eastAsia="宋体"/>
                <w:lang w:eastAsia="zh-CN"/>
              </w:rPr>
              <w:t>路径规划机器人</w:t>
            </w:r>
          </w:p>
        </w:tc>
        <w:tc>
          <w:tcPr>
            <w:tcW w:w="0" w:type="auto"/>
            <w:hideMark/>
          </w:tcPr>
          <w:p w14:paraId="2B9F947C" w14:textId="77777777" w:rsidR="00EC6287" w:rsidRPr="00EC6287" w:rsidRDefault="00EC6287" w:rsidP="00EC6287">
            <w:pPr>
              <w:rPr>
                <w:rFonts w:eastAsia="宋体"/>
                <w:lang w:eastAsia="zh-CN"/>
              </w:rPr>
            </w:pPr>
            <w:r w:rsidRPr="00EC6287">
              <w:rPr>
                <w:rFonts w:eastAsia="宋体"/>
                <w:lang w:eastAsia="zh-CN"/>
              </w:rPr>
              <w:t>根据画像和已生成资源，制定分步学习计划</w:t>
            </w:r>
          </w:p>
        </w:tc>
      </w:tr>
    </w:tbl>
    <w:p w14:paraId="4933594F" w14:textId="77777777" w:rsidR="00EC676E" w:rsidRDefault="00EC676E" w:rsidP="00B02F4A">
      <w:pPr>
        <w:rPr>
          <w:rFonts w:eastAsia="宋体"/>
          <w:lang w:eastAsia="zh-CN"/>
        </w:rPr>
      </w:pPr>
    </w:p>
    <w:p w14:paraId="40219D04" w14:textId="1AC9C265" w:rsidR="0008095A" w:rsidRPr="00DE272D" w:rsidRDefault="00B02F4A" w:rsidP="00B02F4A">
      <w:pPr>
        <w:rPr>
          <w:rFonts w:eastAsia="宋体" w:hint="eastAsia"/>
          <w:lang w:eastAsia="zh-CN"/>
        </w:rPr>
      </w:pPr>
      <w:r w:rsidRPr="00B02F4A">
        <w:rPr>
          <w:rFonts w:eastAsia="宋体"/>
          <w:lang w:eastAsia="zh-CN"/>
        </w:rPr>
        <w:t>（</w:t>
      </w:r>
      <w:r w:rsidRPr="00B02F4A">
        <w:rPr>
          <w:rFonts w:eastAsia="宋体"/>
          <w:lang w:eastAsia="zh-CN"/>
        </w:rPr>
        <w:t>3</w:t>
      </w:r>
      <w:r w:rsidRPr="00B02F4A">
        <w:rPr>
          <w:rFonts w:eastAsia="宋体"/>
          <w:lang w:eastAsia="zh-CN"/>
        </w:rPr>
        <w:t>）</w:t>
      </w:r>
      <w:r w:rsidR="00DE272D" w:rsidRPr="00DE272D">
        <w:rPr>
          <w:rFonts w:eastAsia="宋体"/>
          <w:lang w:eastAsia="zh-CN"/>
        </w:rPr>
        <w:t>条件路由与重试机制</w:t>
      </w:r>
    </w:p>
    <w:p w14:paraId="15B866E4" w14:textId="32057BC4" w:rsidR="0008095A" w:rsidRPr="002A5435" w:rsidRDefault="00624951" w:rsidP="0008095A">
      <w:pPr>
        <w:rPr>
          <w:rFonts w:eastAsia="宋体" w:hint="eastAsia"/>
          <w:lang w:eastAsia="zh-CN"/>
        </w:rPr>
      </w:pPr>
      <w:r w:rsidRPr="00624951">
        <w:rPr>
          <w:rFonts w:eastAsia="宋体"/>
          <w:lang w:eastAsia="zh-CN"/>
        </w:rPr>
        <w:t>guardrail </w:t>
      </w:r>
      <w:r w:rsidRPr="00624951">
        <w:rPr>
          <w:rFonts w:eastAsia="宋体"/>
          <w:lang w:eastAsia="zh-CN"/>
        </w:rPr>
        <w:t>节点是工作流中的关键控制点，根据审核结果决定下一步走向：</w:t>
      </w:r>
    </w:p>
    <w:tbl>
      <w:tblPr>
        <w:tblW w:w="0" w:type="auto"/>
        <w:tblInd w:w="240" w:type="dxa"/>
        <w:tblLayout w:type="fixed"/>
        <w:tblLook w:val="04A0" w:firstRow="1" w:lastRow="0" w:firstColumn="1" w:lastColumn="0" w:noHBand="0" w:noVBand="1"/>
      </w:tblPr>
      <w:tblGrid>
        <w:gridCol w:w="8552"/>
      </w:tblGrid>
      <w:tr w:rsidR="0008095A" w14:paraId="73FEB854" w14:textId="77777777" w:rsidTr="00624951">
        <w:trPr>
          <w:trHeight w:hRule="exact" w:val="4259"/>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66A1FF52"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def guardrail_router(state: dict):</w:t>
            </w:r>
          </w:p>
          <w:p w14:paraId="6FCCCC18"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if state.get("is_approved"):</w:t>
            </w:r>
          </w:p>
          <w:p w14:paraId="1EBEB6B9"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return "planner"</w:t>
            </w:r>
          </w:p>
          <w:p w14:paraId="15749061"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retry_count = state.get("retry_count", 0)</w:t>
            </w:r>
          </w:p>
          <w:p w14:paraId="33D3A36B"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if retry_count &gt;= MAX_RETRIES:</w:t>
            </w:r>
          </w:p>
          <w:p w14:paraId="593112F7"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print(f"&gt;&gt;&gt; </w:t>
            </w:r>
            <w:r w:rsidRPr="00624951">
              <w:rPr>
                <w:rFonts w:ascii="宋体" w:eastAsia="宋体" w:hAnsi="宋体" w:cs="宋体" w:hint="eastAsia"/>
                <w:color w:val="000000"/>
                <w:kern w:val="2"/>
                <w:sz w:val="21"/>
                <w:szCs w:val="24"/>
                <w:lang w:eastAsia="zh-CN"/>
              </w:rPr>
              <w:t>已达到最大重试次数</w:t>
            </w:r>
            <w:r w:rsidRPr="00624951">
              <w:rPr>
                <w:rFonts w:ascii="x5PvTKLo+TimesNewRomanPSMT" w:eastAsia="x5PvTKLo+TimesNewRomanPSMT" w:hAnsi="x5PvTKLo+TimesNewRomanPSMT"/>
                <w:color w:val="000000"/>
                <w:kern w:val="2"/>
                <w:sz w:val="21"/>
                <w:szCs w:val="24"/>
                <w:lang w:eastAsia="zh-CN"/>
              </w:rPr>
              <w:t>({MAX_RETRIES})</w:t>
            </w:r>
            <w:r w:rsidRPr="00624951">
              <w:rPr>
                <w:rFonts w:ascii="宋体" w:eastAsia="宋体" w:hAnsi="宋体" w:cs="宋体" w:hint="eastAsia"/>
                <w:color w:val="000000"/>
                <w:kern w:val="2"/>
                <w:sz w:val="21"/>
                <w:szCs w:val="24"/>
                <w:lang w:eastAsia="zh-CN"/>
              </w:rPr>
              <w:t>，强制进入规划阶段</w:t>
            </w:r>
            <w:r w:rsidRPr="00624951">
              <w:rPr>
                <w:rFonts w:ascii="x5PvTKLo+TimesNewRomanPSMT" w:eastAsia="x5PvTKLo+TimesNewRomanPSMT" w:hAnsi="x5PvTKLo+TimesNewRomanPSMT"/>
                <w:color w:val="000000"/>
                <w:kern w:val="2"/>
                <w:sz w:val="21"/>
                <w:szCs w:val="24"/>
                <w:lang w:eastAsia="zh-CN"/>
              </w:rPr>
              <w:t>")</w:t>
            </w:r>
          </w:p>
          <w:p w14:paraId="4AB1786E"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return "planner"</w:t>
            </w:r>
          </w:p>
          <w:p w14:paraId="1565E09E"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return "generator"</w:t>
            </w:r>
          </w:p>
          <w:p w14:paraId="0066B9E9"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p>
          <w:p w14:paraId="7FF6CF12"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workflow.add_conditional_edges(</w:t>
            </w:r>
          </w:p>
          <w:p w14:paraId="3A72E4EB"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"guardrail",</w:t>
            </w:r>
          </w:p>
          <w:p w14:paraId="64C4EB81"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guardrail_router,</w:t>
            </w:r>
          </w:p>
          <w:p w14:paraId="718B8F6C"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{"planner": "planner", "generator": "generator"},</w:t>
            </w:r>
          </w:p>
          <w:p w14:paraId="120A2117"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w:t>
            </w:r>
          </w:p>
          <w:p w14:paraId="29A436C4" w14:textId="77777777" w:rsidR="00624951" w:rsidRPr="00624951" w:rsidRDefault="00624951" w:rsidP="00624951">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workflow.add_edge("planner", END)</w:t>
            </w:r>
          </w:p>
          <w:p w14:paraId="69B586BC" w14:textId="1BD5B4A7" w:rsidR="0008095A" w:rsidRPr="003A3272" w:rsidRDefault="00624951" w:rsidP="00624951">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624951">
              <w:rPr>
                <w:rFonts w:ascii="x5PvTKLo+TimesNewRomanPSMT" w:eastAsia="x5PvTKLo+TimesNewRomanPSMT" w:hAnsi="x5PvTKLo+TimesNewRomanPSMT"/>
                <w:color w:val="000000"/>
                <w:kern w:val="2"/>
                <w:sz w:val="21"/>
                <w:szCs w:val="24"/>
                <w:lang w:eastAsia="zh-CN"/>
              </w:rPr>
              <w:t xml:space="preserve">    return workflow</w:t>
            </w:r>
          </w:p>
        </w:tc>
      </w:tr>
    </w:tbl>
    <w:p w14:paraId="2C8FB9E3" w14:textId="77777777" w:rsidR="00666E33" w:rsidRDefault="00666E33" w:rsidP="00666E33">
      <w:pPr>
        <w:rPr>
          <w:rFonts w:eastAsia="宋体"/>
          <w:lang w:eastAsia="zh-CN"/>
        </w:rPr>
      </w:pPr>
    </w:p>
    <w:p w14:paraId="6D6971D9" w14:textId="59DDC9B3" w:rsidR="00666E33" w:rsidRPr="00666E33" w:rsidRDefault="00666E33" w:rsidP="00666E33">
      <w:pPr>
        <w:rPr>
          <w:rFonts w:eastAsia="宋体"/>
          <w:lang w:eastAsia="zh-CN"/>
        </w:rPr>
      </w:pPr>
      <w:r w:rsidRPr="00666E33">
        <w:rPr>
          <w:rFonts w:eastAsia="宋体"/>
          <w:lang w:eastAsia="zh-CN"/>
        </w:rPr>
        <w:t>路由逻辑：</w:t>
      </w:r>
    </w:p>
    <w:p w14:paraId="014189CC" w14:textId="77777777" w:rsidR="00666E33" w:rsidRPr="00666E33" w:rsidRDefault="00666E33" w:rsidP="00666E33">
      <w:pPr>
        <w:pStyle w:val="aff"/>
        <w:numPr>
          <w:ilvl w:val="0"/>
          <w:numId w:val="11"/>
        </w:numPr>
        <w:ind w:left="357" w:hanging="357"/>
        <w:rPr>
          <w:rFonts w:eastAsia="宋体"/>
          <w:lang w:eastAsia="zh-CN"/>
        </w:rPr>
      </w:pPr>
      <w:r w:rsidRPr="00666E33">
        <w:rPr>
          <w:rFonts w:eastAsia="宋体"/>
          <w:lang w:eastAsia="zh-CN"/>
        </w:rPr>
        <w:t>审核通过</w:t>
      </w:r>
      <w:r w:rsidRPr="00666E33">
        <w:rPr>
          <w:rFonts w:eastAsia="宋体"/>
          <w:lang w:eastAsia="zh-CN"/>
        </w:rPr>
        <w:t> (is_approved=True)</w:t>
      </w:r>
      <w:r w:rsidRPr="00666E33">
        <w:rPr>
          <w:rFonts w:eastAsia="宋体"/>
          <w:lang w:eastAsia="zh-CN"/>
        </w:rPr>
        <w:t>：进入</w:t>
      </w:r>
      <w:r w:rsidRPr="00666E33">
        <w:rPr>
          <w:rFonts w:eastAsia="宋体"/>
          <w:lang w:eastAsia="zh-CN"/>
        </w:rPr>
        <w:t> planner </w:t>
      </w:r>
      <w:r w:rsidRPr="00666E33">
        <w:rPr>
          <w:rFonts w:eastAsia="宋体"/>
          <w:lang w:eastAsia="zh-CN"/>
        </w:rPr>
        <w:t>节点完成流程</w:t>
      </w:r>
    </w:p>
    <w:p w14:paraId="4A50033E" w14:textId="77777777" w:rsidR="00666E33" w:rsidRPr="00666E33" w:rsidRDefault="00666E33" w:rsidP="00666E33">
      <w:pPr>
        <w:pStyle w:val="aff"/>
        <w:numPr>
          <w:ilvl w:val="0"/>
          <w:numId w:val="11"/>
        </w:numPr>
        <w:ind w:left="357" w:hanging="357"/>
        <w:rPr>
          <w:rFonts w:eastAsia="宋体"/>
          <w:lang w:eastAsia="zh-CN"/>
        </w:rPr>
      </w:pPr>
      <w:r w:rsidRPr="00666E33">
        <w:rPr>
          <w:rFonts w:eastAsia="宋体"/>
          <w:lang w:eastAsia="zh-CN"/>
        </w:rPr>
        <w:t>审核不通过且重试次数</w:t>
      </w:r>
      <w:r w:rsidRPr="00666E33">
        <w:rPr>
          <w:rFonts w:eastAsia="宋体"/>
          <w:lang w:eastAsia="zh-CN"/>
        </w:rPr>
        <w:t xml:space="preserve"> &lt; 3</w:t>
      </w:r>
      <w:r w:rsidRPr="00666E33">
        <w:rPr>
          <w:rFonts w:eastAsia="宋体"/>
          <w:lang w:eastAsia="zh-CN"/>
        </w:rPr>
        <w:t>：返回</w:t>
      </w:r>
      <w:r w:rsidRPr="00666E33">
        <w:rPr>
          <w:rFonts w:eastAsia="宋体"/>
          <w:lang w:eastAsia="zh-CN"/>
        </w:rPr>
        <w:t> generator </w:t>
      </w:r>
      <w:r w:rsidRPr="00666E33">
        <w:rPr>
          <w:rFonts w:eastAsia="宋体"/>
          <w:lang w:eastAsia="zh-CN"/>
        </w:rPr>
        <w:t>节点重新生成</w:t>
      </w:r>
    </w:p>
    <w:p w14:paraId="7A993AD6" w14:textId="77777777" w:rsidR="00666E33" w:rsidRPr="00666E33" w:rsidRDefault="00666E33" w:rsidP="00666E33">
      <w:pPr>
        <w:pStyle w:val="aff"/>
        <w:numPr>
          <w:ilvl w:val="0"/>
          <w:numId w:val="11"/>
        </w:numPr>
        <w:ind w:left="357" w:hanging="357"/>
        <w:rPr>
          <w:rFonts w:eastAsia="宋体"/>
          <w:lang w:eastAsia="zh-CN"/>
        </w:rPr>
      </w:pPr>
      <w:r w:rsidRPr="00666E33">
        <w:rPr>
          <w:rFonts w:eastAsia="宋体"/>
          <w:lang w:eastAsia="zh-CN"/>
        </w:rPr>
        <w:t>审核不通过且已达最大重试次数：强制进入</w:t>
      </w:r>
      <w:r w:rsidRPr="00666E33">
        <w:rPr>
          <w:rFonts w:eastAsia="宋体"/>
          <w:lang w:eastAsia="zh-CN"/>
        </w:rPr>
        <w:t> planner</w:t>
      </w:r>
      <w:r w:rsidRPr="00666E33">
        <w:rPr>
          <w:rFonts w:eastAsia="宋体"/>
          <w:lang w:eastAsia="zh-CN"/>
        </w:rPr>
        <w:t>，避免死循环</w:t>
      </w:r>
    </w:p>
    <w:p w14:paraId="5F622E24" w14:textId="7CD8148B" w:rsidR="00B02F4A" w:rsidRPr="00B02F4A" w:rsidRDefault="00666E33" w:rsidP="00B02F4A">
      <w:pPr>
        <w:rPr>
          <w:rFonts w:eastAsia="宋体" w:hint="eastAsia"/>
          <w:lang w:eastAsia="zh-CN"/>
        </w:rPr>
      </w:pPr>
      <w:r w:rsidRPr="00666E33">
        <w:rPr>
          <w:rFonts w:eastAsia="宋体"/>
          <w:lang w:eastAsia="zh-CN"/>
        </w:rPr>
        <w:t>该设计有效平衡了内容质量与系统可用性：一方面通过审核机制保障输出质量，另一方面通过重试上限防止流程阻塞。</w:t>
      </w:r>
    </w:p>
    <w:p w14:paraId="7109C730" w14:textId="74E7FBF4" w:rsidR="003A3272" w:rsidRDefault="00B02F4A" w:rsidP="003A3272">
      <w:pPr>
        <w:rPr>
          <w:rFonts w:eastAsia="宋体"/>
          <w:lang w:eastAsia="zh-CN"/>
        </w:rPr>
      </w:pPr>
      <w:r w:rsidRPr="00B02F4A">
        <w:rPr>
          <w:rFonts w:eastAsia="宋体"/>
          <w:lang w:eastAsia="zh-CN"/>
        </w:rPr>
        <w:t>（</w:t>
      </w:r>
      <w:r w:rsidRPr="00B02F4A">
        <w:rPr>
          <w:rFonts w:eastAsia="宋体"/>
          <w:lang w:eastAsia="zh-CN"/>
        </w:rPr>
        <w:t>4</w:t>
      </w:r>
      <w:r w:rsidRPr="00B02F4A">
        <w:rPr>
          <w:rFonts w:eastAsia="宋体"/>
          <w:lang w:eastAsia="zh-CN"/>
        </w:rPr>
        <w:t>）工作流</w:t>
      </w:r>
      <w:r w:rsidR="004875BB">
        <w:rPr>
          <w:rFonts w:eastAsia="宋体" w:hint="eastAsia"/>
          <w:lang w:eastAsia="zh-CN"/>
        </w:rPr>
        <w:t>实例化</w:t>
      </w:r>
      <w:r w:rsidR="003A3272" w:rsidRPr="00B02F4A">
        <w:rPr>
          <w:rFonts w:eastAsia="宋体"/>
          <w:lang w:eastAsia="zh-CN"/>
        </w:rPr>
        <w:t>：</w:t>
      </w:r>
    </w:p>
    <w:p w14:paraId="01D89613" w14:textId="1C952A57" w:rsidR="00950A5D" w:rsidRPr="002A5435" w:rsidRDefault="00FF3936" w:rsidP="003A3272">
      <w:pPr>
        <w:rPr>
          <w:rFonts w:eastAsia="宋体" w:hint="eastAsia"/>
          <w:lang w:eastAsia="zh-CN"/>
        </w:rPr>
      </w:pPr>
      <w:r w:rsidRPr="00FF3936">
        <w:rPr>
          <w:rFonts w:eastAsia="宋体"/>
          <w:lang w:eastAsia="zh-CN"/>
        </w:rPr>
        <w:t>模块级编译与工厂函数两种方式供不同场景使用：</w:t>
      </w:r>
    </w:p>
    <w:tbl>
      <w:tblPr>
        <w:tblW w:w="0" w:type="auto"/>
        <w:tblInd w:w="240" w:type="dxa"/>
        <w:tblLayout w:type="fixed"/>
        <w:tblLook w:val="04A0" w:firstRow="1" w:lastRow="0" w:firstColumn="1" w:lastColumn="0" w:noHBand="0" w:noVBand="1"/>
      </w:tblPr>
      <w:tblGrid>
        <w:gridCol w:w="8552"/>
      </w:tblGrid>
      <w:tr w:rsidR="003A3272" w14:paraId="357B1373" w14:textId="77777777" w:rsidTr="00950A5D">
        <w:trPr>
          <w:trHeight w:hRule="exact" w:val="1493"/>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75D7B051" w14:textId="77777777" w:rsidR="00950A5D" w:rsidRPr="00950A5D" w:rsidRDefault="00950A5D" w:rsidP="00950A5D">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50A5D">
              <w:rPr>
                <w:rFonts w:ascii="x5PvTKLo+TimesNewRomanPSMT" w:eastAsia="x5PvTKLo+TimesNewRomanPSMT" w:hAnsi="x5PvTKLo+TimesNewRomanPSMT"/>
                <w:color w:val="000000"/>
                <w:kern w:val="2"/>
                <w:sz w:val="21"/>
                <w:szCs w:val="24"/>
                <w:lang w:eastAsia="zh-CN"/>
              </w:rPr>
              <w:lastRenderedPageBreak/>
              <w:t xml:space="preserve"># </w:t>
            </w:r>
            <w:r w:rsidRPr="00950A5D">
              <w:rPr>
                <w:rFonts w:ascii="宋体" w:eastAsia="宋体" w:hAnsi="宋体" w:cs="宋体" w:hint="eastAsia"/>
                <w:color w:val="000000"/>
                <w:kern w:val="2"/>
                <w:sz w:val="21"/>
                <w:szCs w:val="24"/>
                <w:lang w:eastAsia="zh-CN"/>
              </w:rPr>
              <w:t>模块级单例（兼容旧代码）</w:t>
            </w:r>
          </w:p>
          <w:p w14:paraId="4162FD94" w14:textId="0A77B87B" w:rsidR="00950A5D" w:rsidRPr="00950A5D" w:rsidRDefault="00950A5D" w:rsidP="00950A5D">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950A5D">
              <w:rPr>
                <w:rFonts w:ascii="x5PvTKLo+TimesNewRomanPSMT" w:eastAsia="x5PvTKLo+TimesNewRomanPSMT" w:hAnsi="x5PvTKLo+TimesNewRomanPSMT"/>
                <w:color w:val="000000"/>
                <w:kern w:val="2"/>
                <w:sz w:val="21"/>
                <w:szCs w:val="24"/>
                <w:lang w:eastAsia="zh-CN"/>
              </w:rPr>
              <w:t>graph_app = _build_graph().compile()</w:t>
            </w:r>
          </w:p>
          <w:p w14:paraId="0DA6ECB6" w14:textId="77777777" w:rsidR="00950A5D" w:rsidRPr="00950A5D" w:rsidRDefault="00950A5D" w:rsidP="00950A5D">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50A5D">
              <w:rPr>
                <w:rFonts w:ascii="x5PvTKLo+TimesNewRomanPSMT" w:eastAsia="x5PvTKLo+TimesNewRomanPSMT" w:hAnsi="x5PvTKLo+TimesNewRomanPSMT"/>
                <w:color w:val="000000"/>
                <w:kern w:val="2"/>
                <w:sz w:val="21"/>
                <w:szCs w:val="24"/>
                <w:lang w:eastAsia="zh-CN"/>
              </w:rPr>
              <w:t>def create_workflow_graph():</w:t>
            </w:r>
          </w:p>
          <w:p w14:paraId="57D3C2B4" w14:textId="77777777" w:rsidR="00950A5D" w:rsidRPr="00950A5D" w:rsidRDefault="00950A5D" w:rsidP="00950A5D">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50A5D">
              <w:rPr>
                <w:rFonts w:ascii="x5PvTKLo+TimesNewRomanPSMT" w:eastAsia="x5PvTKLo+TimesNewRomanPSMT" w:hAnsi="x5PvTKLo+TimesNewRomanPSMT"/>
                <w:color w:val="000000"/>
                <w:kern w:val="2"/>
                <w:sz w:val="21"/>
                <w:szCs w:val="24"/>
                <w:lang w:eastAsia="zh-CN"/>
              </w:rPr>
              <w:t xml:space="preserve">    """</w:t>
            </w:r>
            <w:r w:rsidRPr="00950A5D">
              <w:rPr>
                <w:rFonts w:ascii="宋体" w:eastAsia="宋体" w:hAnsi="宋体" w:cs="宋体" w:hint="eastAsia"/>
                <w:color w:val="000000"/>
                <w:kern w:val="2"/>
                <w:sz w:val="21"/>
                <w:szCs w:val="24"/>
                <w:lang w:eastAsia="zh-CN"/>
              </w:rPr>
              <w:t>返回全新的编译图实例，适用于测试或隔离运行</w:t>
            </w:r>
            <w:r w:rsidRPr="00950A5D">
              <w:rPr>
                <w:rFonts w:ascii="x5PvTKLo+TimesNewRomanPSMT" w:eastAsia="x5PvTKLo+TimesNewRomanPSMT" w:hAnsi="x5PvTKLo+TimesNewRomanPSMT"/>
                <w:color w:val="000000"/>
                <w:kern w:val="2"/>
                <w:sz w:val="21"/>
                <w:szCs w:val="24"/>
                <w:lang w:eastAsia="zh-CN"/>
              </w:rPr>
              <w:t>"""</w:t>
            </w:r>
          </w:p>
          <w:p w14:paraId="45A06622" w14:textId="71E16341" w:rsidR="003A3272" w:rsidRPr="00727F4E" w:rsidRDefault="00950A5D" w:rsidP="00950A5D">
            <w:pPr>
              <w:autoSpaceDE w:val="0"/>
              <w:autoSpaceDN w:val="0"/>
              <w:spacing w:before="96" w:line="234" w:lineRule="exact"/>
              <w:ind w:left="206"/>
              <w:rPr>
                <w:rFonts w:eastAsia="宋体" w:hint="eastAsia"/>
                <w:lang w:eastAsia="zh-CN"/>
              </w:rPr>
            </w:pPr>
            <w:r w:rsidRPr="00950A5D">
              <w:rPr>
                <w:rFonts w:ascii="x5PvTKLo+TimesNewRomanPSMT" w:eastAsia="x5PvTKLo+TimesNewRomanPSMT" w:hAnsi="x5PvTKLo+TimesNewRomanPSMT"/>
                <w:color w:val="000000"/>
                <w:kern w:val="2"/>
                <w:sz w:val="21"/>
                <w:szCs w:val="24"/>
                <w:lang w:eastAsia="zh-CN"/>
              </w:rPr>
              <w:t xml:space="preserve">    return _build_graph().compile()</w:t>
            </w:r>
          </w:p>
        </w:tc>
      </w:tr>
    </w:tbl>
    <w:p w14:paraId="3B31E4E9" w14:textId="77777777" w:rsidR="00023F98" w:rsidRDefault="00023F98" w:rsidP="00FF3936">
      <w:pPr>
        <w:rPr>
          <w:rFonts w:eastAsia="宋体"/>
          <w:lang w:eastAsia="zh-CN"/>
        </w:rPr>
      </w:pPr>
    </w:p>
    <w:p w14:paraId="77E9226C" w14:textId="7AAC331D" w:rsidR="00FF3936" w:rsidRPr="002A5435" w:rsidRDefault="00FF3936" w:rsidP="00FF3936">
      <w:pPr>
        <w:rPr>
          <w:rFonts w:eastAsia="宋体" w:hint="eastAsia"/>
          <w:lang w:eastAsia="zh-CN"/>
        </w:rPr>
      </w:pPr>
      <w:r w:rsidRPr="00FF3936">
        <w:rPr>
          <w:rFonts w:eastAsia="宋体"/>
          <w:lang w:eastAsia="zh-CN"/>
        </w:rPr>
        <w:t>main.py </w:t>
      </w:r>
      <w:r w:rsidRPr="00FF3936">
        <w:rPr>
          <w:rFonts w:eastAsia="宋体"/>
          <w:lang w:eastAsia="zh-CN"/>
        </w:rPr>
        <w:t>中的流式接口通过</w:t>
      </w:r>
      <w:r w:rsidRPr="00FF3936">
        <w:rPr>
          <w:rFonts w:eastAsia="宋体"/>
          <w:lang w:eastAsia="zh-CN"/>
        </w:rPr>
        <w:t> create_workflow_graph() </w:t>
      </w:r>
      <w:r w:rsidRPr="00FF3936">
        <w:rPr>
          <w:rFonts w:eastAsia="宋体"/>
          <w:lang w:eastAsia="zh-CN"/>
        </w:rPr>
        <w:t>为每个请求创建独立的工作流实例，避免状态污染：</w:t>
      </w:r>
      <w:r w:rsidRPr="00B02F4A">
        <w:rPr>
          <w:rFonts w:eastAsia="宋体"/>
          <w:lang w:eastAsia="zh-CN"/>
        </w:rPr>
        <w:t xml:space="preserve"> </w:t>
      </w:r>
    </w:p>
    <w:tbl>
      <w:tblPr>
        <w:tblW w:w="8552" w:type="dxa"/>
        <w:tblInd w:w="240" w:type="dxa"/>
        <w:tblLayout w:type="fixed"/>
        <w:tblLook w:val="04A0" w:firstRow="1" w:lastRow="0" w:firstColumn="1" w:lastColumn="0" w:noHBand="0" w:noVBand="1"/>
      </w:tblPr>
      <w:tblGrid>
        <w:gridCol w:w="8552"/>
      </w:tblGrid>
      <w:tr w:rsidR="00FF3936" w14:paraId="4C60FA0A" w14:textId="77777777" w:rsidTr="00EC676E">
        <w:trPr>
          <w:trHeight w:hRule="exact" w:val="3834"/>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4A42E83E"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main.py</w:t>
            </w:r>
          </w:p>
          <w:p w14:paraId="03D46F4A"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@app.post("/agent/chat/stream")</w:t>
            </w:r>
          </w:p>
          <w:p w14:paraId="07BE186B"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async def agent_chat_stream(request: dict, current_user: int = Depends(get_current_user)):</w:t>
            </w:r>
          </w:p>
          <w:p w14:paraId="22BB6CA2"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async def event_stream():</w:t>
            </w:r>
          </w:p>
          <w:p w14:paraId="0B433954"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graph = create_workflow_graph()</w:t>
            </w:r>
          </w:p>
          <w:p w14:paraId="2CFB0104"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state = AgentState(</w:t>
            </w:r>
          </w:p>
          <w:p w14:paraId="3462C474"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user_id=str(current_user),</w:t>
            </w:r>
          </w:p>
          <w:p w14:paraId="4C17735A"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messages=[{"role": "user", "content": request.get("message", "")}],</w:t>
            </w:r>
          </w:p>
          <w:p w14:paraId="3AB11C09"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profile={}, retrieved_docs=[], generated_resource={},</w:t>
            </w:r>
          </w:p>
          <w:p w14:paraId="378D6507"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is_approved=False, learning_path=[], retry_count=0</w:t>
            </w:r>
          </w:p>
          <w:p w14:paraId="46699CA0"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w:t>
            </w:r>
          </w:p>
          <w:p w14:paraId="5CAA9338"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for event in graph.stream(state):</w:t>
            </w:r>
          </w:p>
          <w:p w14:paraId="16DEB72B" w14:textId="77777777" w:rsidR="00023F98" w:rsidRPr="00023F98" w:rsidRDefault="00023F98" w:rsidP="00023F9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3F98">
              <w:rPr>
                <w:rFonts w:ascii="x5PvTKLo+TimesNewRomanPSMT" w:eastAsia="x5PvTKLo+TimesNewRomanPSMT" w:hAnsi="x5PvTKLo+TimesNewRomanPSMT"/>
                <w:color w:val="000000"/>
                <w:kern w:val="2"/>
                <w:sz w:val="21"/>
                <w:szCs w:val="24"/>
                <w:lang w:eastAsia="zh-CN"/>
              </w:rPr>
              <w:t xml:space="preserve">            yield f"data: {json.dumps(event, ensure_ascii=False)}\n\n"</w:t>
            </w:r>
          </w:p>
          <w:p w14:paraId="225C5CCD" w14:textId="7925AEB4" w:rsidR="00FF3936" w:rsidRPr="00727F4E" w:rsidRDefault="00023F98" w:rsidP="00023F98">
            <w:pPr>
              <w:autoSpaceDE w:val="0"/>
              <w:autoSpaceDN w:val="0"/>
              <w:spacing w:before="96" w:line="234" w:lineRule="exact"/>
              <w:ind w:left="206"/>
              <w:rPr>
                <w:rFonts w:eastAsia="宋体" w:hint="eastAsia"/>
                <w:lang w:eastAsia="zh-CN"/>
              </w:rPr>
            </w:pPr>
            <w:r w:rsidRPr="00023F98">
              <w:rPr>
                <w:rFonts w:ascii="x5PvTKLo+TimesNewRomanPSMT" w:eastAsia="x5PvTKLo+TimesNewRomanPSMT" w:hAnsi="x5PvTKLo+TimesNewRomanPSMT"/>
                <w:color w:val="000000"/>
                <w:kern w:val="2"/>
                <w:sz w:val="21"/>
                <w:szCs w:val="24"/>
                <w:lang w:eastAsia="zh-CN"/>
              </w:rPr>
              <w:t xml:space="preserve">    return StreamingResponse(event_stream(), media_type="text/event-stream")</w:t>
            </w:r>
          </w:p>
        </w:tc>
      </w:tr>
    </w:tbl>
    <w:p w14:paraId="3F653C1B" w14:textId="0FFCBB8D" w:rsidR="00FF3936" w:rsidRPr="00B02F4A" w:rsidRDefault="00EC676E" w:rsidP="00FF3936">
      <w:pPr>
        <w:rPr>
          <w:rFonts w:eastAsia="宋体"/>
          <w:lang w:eastAsia="zh-CN"/>
        </w:rPr>
      </w:pPr>
      <w:r w:rsidRPr="00EC676E">
        <w:rPr>
          <w:rFonts w:eastAsia="宋体"/>
          <w:lang w:eastAsia="zh-CN"/>
        </w:rPr>
        <w:t>执行流程通过</w:t>
      </w:r>
      <w:r w:rsidRPr="00EC676E">
        <w:rPr>
          <w:rFonts w:eastAsia="宋体"/>
          <w:lang w:eastAsia="zh-CN"/>
        </w:rPr>
        <w:t xml:space="preserve"> Server-Sent Events (SSE) </w:t>
      </w:r>
      <w:r w:rsidRPr="00EC676E">
        <w:rPr>
          <w:rFonts w:eastAsia="宋体"/>
          <w:lang w:eastAsia="zh-CN"/>
        </w:rPr>
        <w:t>实时推送每个节点的执行事件，前端可获取完整的处理链路状态。</w:t>
      </w:r>
    </w:p>
    <w:p w14:paraId="14802A6D" w14:textId="77777777" w:rsidR="00B02F4A" w:rsidRPr="00FF3936" w:rsidRDefault="00B02F4A" w:rsidP="00B02F4A">
      <w:pPr>
        <w:rPr>
          <w:rFonts w:eastAsia="宋体"/>
          <w:lang w:eastAsia="zh-CN"/>
        </w:rPr>
      </w:pPr>
    </w:p>
    <w:p w14:paraId="13E85B1C" w14:textId="2474B6C9" w:rsidR="00B02F4A" w:rsidRPr="00B02F4A" w:rsidRDefault="00B02F4A" w:rsidP="00B02F4A">
      <w:pPr>
        <w:rPr>
          <w:rFonts w:eastAsia="宋体" w:hint="eastAsia"/>
          <w:lang w:eastAsia="zh-CN"/>
        </w:rPr>
      </w:pPr>
      <w:r w:rsidRPr="00B02F4A">
        <w:rPr>
          <w:rFonts w:eastAsia="宋体"/>
          <w:lang w:eastAsia="zh-CN"/>
        </w:rPr>
        <w:t xml:space="preserve">4.1.2 DeepSeek API </w:t>
      </w:r>
      <w:r w:rsidRPr="00B02F4A">
        <w:rPr>
          <w:rFonts w:eastAsia="宋体"/>
          <w:lang w:eastAsia="zh-CN"/>
        </w:rPr>
        <w:t>调用</w:t>
      </w:r>
      <w:r w:rsidR="00EC676E">
        <w:rPr>
          <w:rFonts w:eastAsia="宋体" w:hint="eastAsia"/>
          <w:lang w:eastAsia="zh-CN"/>
        </w:rPr>
        <w:t>实现</w:t>
      </w:r>
    </w:p>
    <w:p w14:paraId="07AE0A66" w14:textId="3936F0F0" w:rsidR="00B02F4A" w:rsidRPr="00B02F4A" w:rsidRDefault="00BD2D56" w:rsidP="00B02F4A">
      <w:pPr>
        <w:rPr>
          <w:rFonts w:eastAsia="宋体"/>
          <w:lang w:eastAsia="zh-CN"/>
        </w:rPr>
      </w:pPr>
      <w:r w:rsidRPr="00BD2D56">
        <w:rPr>
          <w:rFonts w:eastAsia="宋体"/>
          <w:lang w:eastAsia="zh-CN"/>
        </w:rPr>
        <w:t>系统设计了一个统一的大模型客户端</w:t>
      </w:r>
      <w:r w:rsidRPr="00BD2D56">
        <w:rPr>
          <w:rFonts w:eastAsia="宋体"/>
          <w:lang w:eastAsia="zh-CN"/>
        </w:rPr>
        <w:t> LLMClient</w:t>
      </w:r>
      <w:r w:rsidRPr="00BD2D56">
        <w:rPr>
          <w:rFonts w:eastAsia="宋体"/>
          <w:lang w:eastAsia="zh-CN"/>
        </w:rPr>
        <w:t>，对上层模块屏蔽具体</w:t>
      </w:r>
      <w:r w:rsidRPr="00BD2D56">
        <w:rPr>
          <w:rFonts w:eastAsia="宋体"/>
          <w:lang w:eastAsia="zh-CN"/>
        </w:rPr>
        <w:t xml:space="preserve"> API </w:t>
      </w:r>
      <w:r w:rsidRPr="00BD2D56">
        <w:rPr>
          <w:rFonts w:eastAsia="宋体"/>
          <w:lang w:eastAsia="zh-CN"/>
        </w:rPr>
        <w:t>提供商的差异。该客户端支持</w:t>
      </w:r>
      <w:r w:rsidRPr="00BD2D56">
        <w:rPr>
          <w:rFonts w:eastAsia="宋体"/>
          <w:lang w:eastAsia="zh-CN"/>
        </w:rPr>
        <w:t xml:space="preserve"> OpenAI </w:t>
      </w:r>
      <w:r w:rsidRPr="00BD2D56">
        <w:rPr>
          <w:rFonts w:eastAsia="宋体"/>
          <w:lang w:eastAsia="zh-CN"/>
        </w:rPr>
        <w:t>兼容接口，可通过环境变量灵活切换后端（</w:t>
      </w:r>
      <w:r w:rsidRPr="00BD2D56">
        <w:rPr>
          <w:rFonts w:eastAsia="宋体"/>
          <w:lang w:eastAsia="zh-CN"/>
        </w:rPr>
        <w:t>DeepSeek</w:t>
      </w:r>
      <w:r w:rsidRPr="00BD2D56">
        <w:rPr>
          <w:rFonts w:eastAsia="宋体"/>
          <w:lang w:eastAsia="zh-CN"/>
        </w:rPr>
        <w:t>、讯飞星火等）。</w:t>
      </w:r>
    </w:p>
    <w:p w14:paraId="60CCC130" w14:textId="582D72CD" w:rsidR="003A3272" w:rsidRPr="002A5435" w:rsidRDefault="00B02F4A" w:rsidP="003A3272">
      <w:pPr>
        <w:rPr>
          <w:rFonts w:eastAsia="宋体" w:hint="eastAsia"/>
          <w:lang w:eastAsia="zh-CN"/>
        </w:rPr>
      </w:pPr>
      <w:r w:rsidRPr="00B02F4A">
        <w:rPr>
          <w:rFonts w:eastAsia="宋体"/>
          <w:lang w:eastAsia="zh-CN"/>
        </w:rPr>
        <w:t>（</w:t>
      </w:r>
      <w:r w:rsidRPr="00B02F4A">
        <w:rPr>
          <w:rFonts w:eastAsia="宋体"/>
          <w:lang w:eastAsia="zh-CN"/>
        </w:rPr>
        <w:t>1</w:t>
      </w:r>
      <w:r w:rsidRPr="00B02F4A">
        <w:rPr>
          <w:rFonts w:eastAsia="宋体"/>
          <w:lang w:eastAsia="zh-CN"/>
        </w:rPr>
        <w:t>）客户端初始化</w:t>
      </w:r>
      <w:r w:rsidR="00BD2D56">
        <w:rPr>
          <w:rFonts w:eastAsia="宋体" w:hint="eastAsia"/>
          <w:lang w:eastAsia="zh-CN"/>
        </w:rPr>
        <w:t>与配置</w:t>
      </w:r>
      <w:r w:rsidR="003A3272" w:rsidRPr="00B02F4A">
        <w:rPr>
          <w:rFonts w:eastAsia="宋体"/>
          <w:lang w:eastAsia="zh-CN"/>
        </w:rPr>
        <w:t>：</w:t>
      </w:r>
    </w:p>
    <w:tbl>
      <w:tblPr>
        <w:tblW w:w="0" w:type="auto"/>
        <w:tblInd w:w="240" w:type="dxa"/>
        <w:tblLayout w:type="fixed"/>
        <w:tblLook w:val="04A0" w:firstRow="1" w:lastRow="0" w:firstColumn="1" w:lastColumn="0" w:noHBand="0" w:noVBand="1"/>
      </w:tblPr>
      <w:tblGrid>
        <w:gridCol w:w="8552"/>
      </w:tblGrid>
      <w:tr w:rsidR="003A3272" w14:paraId="17E7AD72" w14:textId="77777777" w:rsidTr="00BD2D56">
        <w:trPr>
          <w:trHeight w:hRule="exact" w:val="6669"/>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362FAB4D"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lastRenderedPageBreak/>
              <w:t># services/llm_client.py</w:t>
            </w:r>
          </w:p>
          <w:p w14:paraId="5DCB79D2"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import os</w:t>
            </w:r>
          </w:p>
          <w:p w14:paraId="620D46C0"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import requests</w:t>
            </w:r>
          </w:p>
          <w:p w14:paraId="32602F4F"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from typing import Any, List, Optional</w:t>
            </w:r>
          </w:p>
          <w:p w14:paraId="3BB6D63B" w14:textId="59EB421F"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from dotenv import load_dotenv</w:t>
            </w:r>
          </w:p>
          <w:p w14:paraId="3351BC06" w14:textId="4835247A"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load_dotenv()</w:t>
            </w:r>
          </w:p>
          <w:p w14:paraId="61A709C5"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class LLMClient:</w:t>
            </w:r>
          </w:p>
          <w:p w14:paraId="602EB15E"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def __init__(</w:t>
            </w:r>
          </w:p>
          <w:p w14:paraId="7A574514"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self,</w:t>
            </w:r>
          </w:p>
          <w:p w14:paraId="0101F99E"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api_key: Optional[str] = None,</w:t>
            </w:r>
          </w:p>
          <w:p w14:paraId="43D1E4DC"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base_url: Optional[str] = None,</w:t>
            </w:r>
          </w:p>
          <w:p w14:paraId="6645AA2E"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model: Optional[str] = None,</w:t>
            </w:r>
          </w:p>
          <w:p w14:paraId="199E9F59"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embed_model: Optional[str] = None,</w:t>
            </w:r>
          </w:p>
          <w:p w14:paraId="7553DDBD"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 -&gt; None:</w:t>
            </w:r>
          </w:p>
          <w:p w14:paraId="2D6E95A5"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self.api_key: str = api_key or os.getenv("LLM_API_KEY", "")</w:t>
            </w:r>
          </w:p>
          <w:p w14:paraId="066FA9B2"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self.base_url: str = (</w:t>
            </w:r>
          </w:p>
          <w:p w14:paraId="04CDC179"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base_url</w:t>
            </w:r>
          </w:p>
          <w:p w14:paraId="6483EE16"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or os.getenv("LLM_BASE_URL")</w:t>
            </w:r>
          </w:p>
          <w:p w14:paraId="3451A57F"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or os.getenv("SPARK_BASE_URL")</w:t>
            </w:r>
          </w:p>
          <w:p w14:paraId="3B46DB5E"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or "https://opencode.ai/zen/v1"</w:t>
            </w:r>
          </w:p>
          <w:p w14:paraId="285A8402"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).rstrip("/")</w:t>
            </w:r>
          </w:p>
          <w:p w14:paraId="338718EB"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self.model: str = model or os.getenv("LLM_MODEL", "opencode-go/deepseek-v4-flash")</w:t>
            </w:r>
          </w:p>
          <w:p w14:paraId="60D3C131" w14:textId="77777777" w:rsidR="00BD2D56" w:rsidRPr="00BD2D56" w:rsidRDefault="00BD2D56" w:rsidP="00BD2D56">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BD2D56">
              <w:rPr>
                <w:rFonts w:ascii="x5PvTKLo+TimesNewRomanPSMT" w:eastAsia="x5PvTKLo+TimesNewRomanPSMT" w:hAnsi="x5PvTKLo+TimesNewRomanPSMT"/>
                <w:color w:val="000000"/>
                <w:kern w:val="2"/>
                <w:sz w:val="21"/>
                <w:szCs w:val="24"/>
                <w:lang w:eastAsia="zh-CN"/>
              </w:rPr>
              <w:t xml:space="preserve">        self.embed_model: str = embed_model or os.getenv("LLM_EMBED_MODEL", "text-embedding-3-small")</w:t>
            </w:r>
          </w:p>
          <w:p w14:paraId="72B153C5" w14:textId="36A75C21" w:rsidR="003A3272" w:rsidRPr="00727F4E" w:rsidRDefault="00BD2D56" w:rsidP="00BD2D56">
            <w:pPr>
              <w:autoSpaceDE w:val="0"/>
              <w:autoSpaceDN w:val="0"/>
              <w:spacing w:before="96" w:line="234" w:lineRule="exact"/>
              <w:ind w:left="206"/>
              <w:rPr>
                <w:rFonts w:eastAsia="宋体" w:hint="eastAsia"/>
                <w:lang w:eastAsia="zh-CN"/>
              </w:rPr>
            </w:pPr>
            <w:r w:rsidRPr="00BD2D56">
              <w:rPr>
                <w:rFonts w:ascii="x5PvTKLo+TimesNewRomanPSMT" w:eastAsia="x5PvTKLo+TimesNewRomanPSMT" w:hAnsi="x5PvTKLo+TimesNewRomanPSMT"/>
                <w:color w:val="000000"/>
                <w:kern w:val="2"/>
                <w:sz w:val="21"/>
                <w:szCs w:val="24"/>
                <w:lang w:eastAsia="zh-CN"/>
              </w:rPr>
              <w:t xml:space="preserve">        self.timeout: int = int(os.getenv("LLM_TIMEOUT", "60"))</w:t>
            </w:r>
          </w:p>
        </w:tc>
      </w:tr>
    </w:tbl>
    <w:p w14:paraId="3AD1965D" w14:textId="2DF5B213" w:rsidR="00B02F4A" w:rsidRPr="00B02F4A" w:rsidRDefault="00B02F4A" w:rsidP="00B02F4A">
      <w:pPr>
        <w:rPr>
          <w:rFonts w:eastAsia="宋体"/>
          <w:lang w:eastAsia="zh-CN"/>
        </w:rPr>
      </w:pPr>
    </w:p>
    <w:p w14:paraId="3368836C" w14:textId="77777777" w:rsidR="00E62D35" w:rsidRPr="00E62D35" w:rsidRDefault="00E62D35" w:rsidP="00E62D35">
      <w:pPr>
        <w:rPr>
          <w:rFonts w:eastAsia="宋体"/>
          <w:lang w:eastAsia="zh-CN"/>
        </w:rPr>
      </w:pPr>
      <w:r w:rsidRPr="00E62D35">
        <w:rPr>
          <w:rFonts w:eastAsia="宋体"/>
          <w:b/>
          <w:bCs/>
          <w:lang w:eastAsia="zh-CN"/>
        </w:rPr>
        <w:t>配置项说明</w:t>
      </w:r>
      <w:r w:rsidRPr="00E62D35">
        <w:rPr>
          <w:rFonts w:eastAsia="宋体"/>
          <w:lang w:eastAsia="zh-CN"/>
        </w:rPr>
        <w:t>：</w:t>
      </w:r>
    </w:p>
    <w:tbl>
      <w:tblPr>
        <w:tblStyle w:val="af4"/>
        <w:tblW w:w="10050" w:type="dxa"/>
        <w:tblLook w:val="04A0" w:firstRow="1" w:lastRow="0" w:firstColumn="1" w:lastColumn="0" w:noHBand="0" w:noVBand="1"/>
      </w:tblPr>
      <w:tblGrid>
        <w:gridCol w:w="2912"/>
        <w:gridCol w:w="4258"/>
        <w:gridCol w:w="2880"/>
      </w:tblGrid>
      <w:tr w:rsidR="00E62D35" w:rsidRPr="00E62D35" w14:paraId="12A7B0B1" w14:textId="77777777" w:rsidTr="00E62D35">
        <w:tc>
          <w:tcPr>
            <w:tcW w:w="0" w:type="auto"/>
            <w:hideMark/>
          </w:tcPr>
          <w:p w14:paraId="4B869309" w14:textId="77777777" w:rsidR="00E62D35" w:rsidRPr="00E62D35" w:rsidRDefault="00E62D35" w:rsidP="00E62D35">
            <w:pPr>
              <w:rPr>
                <w:rFonts w:eastAsia="宋体"/>
                <w:lang w:eastAsia="zh-CN"/>
              </w:rPr>
            </w:pPr>
            <w:r w:rsidRPr="00E62D35">
              <w:rPr>
                <w:rFonts w:eastAsia="宋体"/>
                <w:lang w:eastAsia="zh-CN"/>
              </w:rPr>
              <w:t>环境变量</w:t>
            </w:r>
          </w:p>
        </w:tc>
        <w:tc>
          <w:tcPr>
            <w:tcW w:w="0" w:type="auto"/>
            <w:hideMark/>
          </w:tcPr>
          <w:p w14:paraId="04C3A115" w14:textId="77777777" w:rsidR="00E62D35" w:rsidRPr="00E62D35" w:rsidRDefault="00E62D35" w:rsidP="00E62D35">
            <w:pPr>
              <w:rPr>
                <w:rFonts w:eastAsia="宋体"/>
                <w:lang w:eastAsia="zh-CN"/>
              </w:rPr>
            </w:pPr>
            <w:r w:rsidRPr="00E62D35">
              <w:rPr>
                <w:rFonts w:eastAsia="宋体"/>
                <w:lang w:eastAsia="zh-CN"/>
              </w:rPr>
              <w:t>默认值</w:t>
            </w:r>
          </w:p>
        </w:tc>
        <w:tc>
          <w:tcPr>
            <w:tcW w:w="0" w:type="auto"/>
            <w:hideMark/>
          </w:tcPr>
          <w:p w14:paraId="600749D1" w14:textId="77777777" w:rsidR="00E62D35" w:rsidRPr="00E62D35" w:rsidRDefault="00E62D35" w:rsidP="00E62D35">
            <w:pPr>
              <w:rPr>
                <w:rFonts w:eastAsia="宋体"/>
                <w:lang w:eastAsia="zh-CN"/>
              </w:rPr>
            </w:pPr>
            <w:r w:rsidRPr="00E62D35">
              <w:rPr>
                <w:rFonts w:eastAsia="宋体"/>
                <w:lang w:eastAsia="zh-CN"/>
              </w:rPr>
              <w:t>用途</w:t>
            </w:r>
          </w:p>
        </w:tc>
      </w:tr>
      <w:tr w:rsidR="00E62D35" w:rsidRPr="00E62D35" w14:paraId="2739A359" w14:textId="77777777" w:rsidTr="00E62D35">
        <w:tc>
          <w:tcPr>
            <w:tcW w:w="0" w:type="auto"/>
            <w:hideMark/>
          </w:tcPr>
          <w:p w14:paraId="46324101" w14:textId="77777777" w:rsidR="00E62D35" w:rsidRPr="00E62D35" w:rsidRDefault="00E62D35" w:rsidP="00E62D35">
            <w:pPr>
              <w:rPr>
                <w:rFonts w:eastAsia="宋体"/>
                <w:lang w:eastAsia="zh-CN"/>
              </w:rPr>
            </w:pPr>
            <w:r w:rsidRPr="00E62D35">
              <w:rPr>
                <w:rFonts w:eastAsia="宋体"/>
                <w:lang w:eastAsia="zh-CN"/>
              </w:rPr>
              <w:t>LLM_API_KEY</w:t>
            </w:r>
          </w:p>
        </w:tc>
        <w:tc>
          <w:tcPr>
            <w:tcW w:w="0" w:type="auto"/>
            <w:hideMark/>
          </w:tcPr>
          <w:p w14:paraId="10F4A0E1" w14:textId="77777777" w:rsidR="00E62D35" w:rsidRPr="00E62D35" w:rsidRDefault="00E62D35" w:rsidP="00E62D35">
            <w:pPr>
              <w:rPr>
                <w:rFonts w:eastAsia="宋体"/>
                <w:lang w:eastAsia="zh-CN"/>
              </w:rPr>
            </w:pPr>
            <w:r w:rsidRPr="00E62D35">
              <w:rPr>
                <w:rFonts w:eastAsia="宋体"/>
                <w:lang w:eastAsia="zh-CN"/>
              </w:rPr>
              <w:t>—</w:t>
            </w:r>
          </w:p>
        </w:tc>
        <w:tc>
          <w:tcPr>
            <w:tcW w:w="0" w:type="auto"/>
            <w:hideMark/>
          </w:tcPr>
          <w:p w14:paraId="13CC7F3B" w14:textId="77777777" w:rsidR="00E62D35" w:rsidRPr="00E62D35" w:rsidRDefault="00E62D35" w:rsidP="00E62D35">
            <w:pPr>
              <w:rPr>
                <w:rFonts w:eastAsia="宋体"/>
                <w:lang w:eastAsia="zh-CN"/>
              </w:rPr>
            </w:pPr>
            <w:r w:rsidRPr="00E62D35">
              <w:rPr>
                <w:rFonts w:eastAsia="宋体"/>
                <w:lang w:eastAsia="zh-CN"/>
              </w:rPr>
              <w:t>API</w:t>
            </w:r>
            <w:r w:rsidRPr="00E62D35">
              <w:rPr>
                <w:rFonts w:eastAsia="宋体"/>
                <w:lang w:eastAsia="zh-CN"/>
              </w:rPr>
              <w:t>认证密钥</w:t>
            </w:r>
          </w:p>
        </w:tc>
      </w:tr>
      <w:tr w:rsidR="00E62D35" w:rsidRPr="00E62D35" w14:paraId="3E6D69E4" w14:textId="77777777" w:rsidTr="00E62D35">
        <w:tc>
          <w:tcPr>
            <w:tcW w:w="0" w:type="auto"/>
            <w:hideMark/>
          </w:tcPr>
          <w:p w14:paraId="693C478D" w14:textId="77777777" w:rsidR="00E62D35" w:rsidRPr="00E62D35" w:rsidRDefault="00E62D35" w:rsidP="00E62D35">
            <w:pPr>
              <w:rPr>
                <w:rFonts w:eastAsia="宋体"/>
                <w:lang w:eastAsia="zh-CN"/>
              </w:rPr>
            </w:pPr>
            <w:r w:rsidRPr="00E62D35">
              <w:rPr>
                <w:rFonts w:eastAsia="宋体"/>
                <w:lang w:eastAsia="zh-CN"/>
              </w:rPr>
              <w:t>LLM_BASE_URL</w:t>
            </w:r>
          </w:p>
        </w:tc>
        <w:tc>
          <w:tcPr>
            <w:tcW w:w="0" w:type="auto"/>
            <w:hideMark/>
          </w:tcPr>
          <w:p w14:paraId="4891CB3B" w14:textId="77777777" w:rsidR="00E62D35" w:rsidRPr="00E62D35" w:rsidRDefault="00E62D35" w:rsidP="00E62D35">
            <w:pPr>
              <w:rPr>
                <w:rFonts w:eastAsia="宋体"/>
                <w:lang w:eastAsia="zh-CN"/>
              </w:rPr>
            </w:pPr>
            <w:r w:rsidRPr="00E62D35">
              <w:rPr>
                <w:rFonts w:eastAsia="宋体"/>
                <w:lang w:eastAsia="zh-CN"/>
              </w:rPr>
              <w:t>https://opencode.ai/zen/v1</w:t>
            </w:r>
          </w:p>
        </w:tc>
        <w:tc>
          <w:tcPr>
            <w:tcW w:w="0" w:type="auto"/>
            <w:hideMark/>
          </w:tcPr>
          <w:p w14:paraId="1C2E7C90" w14:textId="77777777" w:rsidR="00E62D35" w:rsidRPr="00E62D35" w:rsidRDefault="00E62D35" w:rsidP="00E62D35">
            <w:pPr>
              <w:rPr>
                <w:rFonts w:eastAsia="宋体"/>
                <w:lang w:eastAsia="zh-CN"/>
              </w:rPr>
            </w:pPr>
            <w:r w:rsidRPr="00E62D35">
              <w:rPr>
                <w:rFonts w:eastAsia="宋体"/>
                <w:lang w:eastAsia="zh-CN"/>
              </w:rPr>
              <w:t>API</w:t>
            </w:r>
            <w:r w:rsidRPr="00E62D35">
              <w:rPr>
                <w:rFonts w:eastAsia="宋体"/>
                <w:lang w:eastAsia="zh-CN"/>
              </w:rPr>
              <w:t>服务地址</w:t>
            </w:r>
          </w:p>
        </w:tc>
      </w:tr>
      <w:tr w:rsidR="00E62D35" w:rsidRPr="00E62D35" w14:paraId="05E42A78" w14:textId="77777777" w:rsidTr="00E62D35">
        <w:tc>
          <w:tcPr>
            <w:tcW w:w="0" w:type="auto"/>
            <w:hideMark/>
          </w:tcPr>
          <w:p w14:paraId="068437E8" w14:textId="77777777" w:rsidR="00E62D35" w:rsidRPr="00E62D35" w:rsidRDefault="00E62D35" w:rsidP="00E62D35">
            <w:pPr>
              <w:rPr>
                <w:rFonts w:eastAsia="宋体"/>
                <w:lang w:eastAsia="zh-CN"/>
              </w:rPr>
            </w:pPr>
            <w:r w:rsidRPr="00E62D35">
              <w:rPr>
                <w:rFonts w:eastAsia="宋体"/>
                <w:lang w:eastAsia="zh-CN"/>
              </w:rPr>
              <w:t>LLM_MODEL</w:t>
            </w:r>
          </w:p>
        </w:tc>
        <w:tc>
          <w:tcPr>
            <w:tcW w:w="0" w:type="auto"/>
            <w:hideMark/>
          </w:tcPr>
          <w:p w14:paraId="19617E39" w14:textId="77777777" w:rsidR="00E62D35" w:rsidRPr="00E62D35" w:rsidRDefault="00E62D35" w:rsidP="00E62D35">
            <w:pPr>
              <w:rPr>
                <w:rFonts w:eastAsia="宋体"/>
                <w:lang w:eastAsia="zh-CN"/>
              </w:rPr>
            </w:pPr>
            <w:r w:rsidRPr="00E62D35">
              <w:rPr>
                <w:rFonts w:eastAsia="宋体"/>
                <w:lang w:eastAsia="zh-CN"/>
              </w:rPr>
              <w:t>opencode-go/deepseek-v4-flash</w:t>
            </w:r>
          </w:p>
        </w:tc>
        <w:tc>
          <w:tcPr>
            <w:tcW w:w="0" w:type="auto"/>
            <w:hideMark/>
          </w:tcPr>
          <w:p w14:paraId="4C341A5C" w14:textId="77777777" w:rsidR="00E62D35" w:rsidRPr="00E62D35" w:rsidRDefault="00E62D35" w:rsidP="00E62D35">
            <w:pPr>
              <w:rPr>
                <w:rFonts w:eastAsia="宋体"/>
                <w:lang w:eastAsia="zh-CN"/>
              </w:rPr>
            </w:pPr>
            <w:r w:rsidRPr="00E62D35">
              <w:rPr>
                <w:rFonts w:eastAsia="宋体"/>
                <w:lang w:eastAsia="zh-CN"/>
              </w:rPr>
              <w:t>对话模型标识</w:t>
            </w:r>
          </w:p>
        </w:tc>
      </w:tr>
      <w:tr w:rsidR="00E62D35" w:rsidRPr="00E62D35" w14:paraId="19C5B4E7" w14:textId="77777777" w:rsidTr="00E62D35">
        <w:tc>
          <w:tcPr>
            <w:tcW w:w="0" w:type="auto"/>
            <w:hideMark/>
          </w:tcPr>
          <w:p w14:paraId="1D3DF86A" w14:textId="77777777" w:rsidR="00E62D35" w:rsidRPr="00E62D35" w:rsidRDefault="00E62D35" w:rsidP="00E62D35">
            <w:pPr>
              <w:rPr>
                <w:rFonts w:eastAsia="宋体"/>
                <w:lang w:eastAsia="zh-CN"/>
              </w:rPr>
            </w:pPr>
            <w:r w:rsidRPr="00E62D35">
              <w:rPr>
                <w:rFonts w:eastAsia="宋体"/>
                <w:lang w:eastAsia="zh-CN"/>
              </w:rPr>
              <w:t>LLM_EMBED_MODEL</w:t>
            </w:r>
          </w:p>
        </w:tc>
        <w:tc>
          <w:tcPr>
            <w:tcW w:w="0" w:type="auto"/>
            <w:hideMark/>
          </w:tcPr>
          <w:p w14:paraId="6D6FC489" w14:textId="77777777" w:rsidR="00E62D35" w:rsidRPr="00E62D35" w:rsidRDefault="00E62D35" w:rsidP="00E62D35">
            <w:pPr>
              <w:rPr>
                <w:rFonts w:eastAsia="宋体"/>
                <w:lang w:eastAsia="zh-CN"/>
              </w:rPr>
            </w:pPr>
            <w:r w:rsidRPr="00E62D35">
              <w:rPr>
                <w:rFonts w:eastAsia="宋体"/>
                <w:lang w:eastAsia="zh-CN"/>
              </w:rPr>
              <w:t>text-embedding-3-small</w:t>
            </w:r>
          </w:p>
        </w:tc>
        <w:tc>
          <w:tcPr>
            <w:tcW w:w="0" w:type="auto"/>
            <w:hideMark/>
          </w:tcPr>
          <w:p w14:paraId="73D3A74A" w14:textId="77777777" w:rsidR="00E62D35" w:rsidRPr="00E62D35" w:rsidRDefault="00E62D35" w:rsidP="00E62D35">
            <w:pPr>
              <w:rPr>
                <w:rFonts w:eastAsia="宋体"/>
                <w:lang w:eastAsia="zh-CN"/>
              </w:rPr>
            </w:pPr>
            <w:r w:rsidRPr="00E62D35">
              <w:rPr>
                <w:rFonts w:eastAsia="宋体"/>
                <w:lang w:eastAsia="zh-CN"/>
              </w:rPr>
              <w:t>嵌入模型标识</w:t>
            </w:r>
          </w:p>
        </w:tc>
      </w:tr>
      <w:tr w:rsidR="00E62D35" w:rsidRPr="00E62D35" w14:paraId="0E56DBFF" w14:textId="77777777" w:rsidTr="00E62D35">
        <w:tc>
          <w:tcPr>
            <w:tcW w:w="0" w:type="auto"/>
            <w:hideMark/>
          </w:tcPr>
          <w:p w14:paraId="50B9AE80" w14:textId="77777777" w:rsidR="00E62D35" w:rsidRPr="00E62D35" w:rsidRDefault="00E62D35" w:rsidP="00E62D35">
            <w:pPr>
              <w:rPr>
                <w:rFonts w:eastAsia="宋体"/>
                <w:lang w:eastAsia="zh-CN"/>
              </w:rPr>
            </w:pPr>
            <w:r w:rsidRPr="00E62D35">
              <w:rPr>
                <w:rFonts w:eastAsia="宋体"/>
                <w:lang w:eastAsia="zh-CN"/>
              </w:rPr>
              <w:t>LLM_TIMEOUT</w:t>
            </w:r>
          </w:p>
        </w:tc>
        <w:tc>
          <w:tcPr>
            <w:tcW w:w="0" w:type="auto"/>
            <w:hideMark/>
          </w:tcPr>
          <w:p w14:paraId="7E684142" w14:textId="77777777" w:rsidR="00E62D35" w:rsidRPr="00E62D35" w:rsidRDefault="00E62D35" w:rsidP="00E62D35">
            <w:pPr>
              <w:rPr>
                <w:rFonts w:eastAsia="宋体"/>
                <w:lang w:eastAsia="zh-CN"/>
              </w:rPr>
            </w:pPr>
            <w:r w:rsidRPr="00E62D35">
              <w:rPr>
                <w:rFonts w:eastAsia="宋体"/>
                <w:lang w:eastAsia="zh-CN"/>
              </w:rPr>
              <w:t>60</w:t>
            </w:r>
          </w:p>
        </w:tc>
        <w:tc>
          <w:tcPr>
            <w:tcW w:w="0" w:type="auto"/>
            <w:hideMark/>
          </w:tcPr>
          <w:p w14:paraId="009C7C3D" w14:textId="77777777" w:rsidR="00E62D35" w:rsidRPr="00E62D35" w:rsidRDefault="00E62D35" w:rsidP="00E62D35">
            <w:pPr>
              <w:rPr>
                <w:rFonts w:eastAsia="宋体"/>
                <w:lang w:eastAsia="zh-CN"/>
              </w:rPr>
            </w:pPr>
            <w:r w:rsidRPr="00E62D35">
              <w:rPr>
                <w:rFonts w:eastAsia="宋体"/>
                <w:lang w:eastAsia="zh-CN"/>
              </w:rPr>
              <w:t>请求超时时间（秒）</w:t>
            </w:r>
          </w:p>
        </w:tc>
      </w:tr>
    </w:tbl>
    <w:p w14:paraId="3433CB4C" w14:textId="77777777" w:rsidR="00B02F4A" w:rsidRPr="00B02F4A" w:rsidRDefault="00B02F4A" w:rsidP="00B02F4A">
      <w:pPr>
        <w:rPr>
          <w:rFonts w:eastAsia="宋体"/>
          <w:lang w:eastAsia="zh-CN"/>
        </w:rPr>
      </w:pPr>
    </w:p>
    <w:p w14:paraId="420AF7F4" w14:textId="428AA4EB" w:rsidR="00B02F4A" w:rsidRDefault="00B02F4A" w:rsidP="00B02F4A">
      <w:pPr>
        <w:rPr>
          <w:rFonts w:eastAsia="宋体"/>
          <w:lang w:eastAsia="zh-CN"/>
        </w:rPr>
      </w:pPr>
      <w:r w:rsidRPr="00B02F4A">
        <w:rPr>
          <w:rFonts w:eastAsia="宋体"/>
          <w:lang w:eastAsia="zh-CN"/>
        </w:rPr>
        <w:t>（</w:t>
      </w:r>
      <w:r w:rsidRPr="00B02F4A">
        <w:rPr>
          <w:rFonts w:eastAsia="宋体"/>
          <w:lang w:eastAsia="zh-CN"/>
        </w:rPr>
        <w:t>2</w:t>
      </w:r>
      <w:r w:rsidRPr="00B02F4A">
        <w:rPr>
          <w:rFonts w:eastAsia="宋体"/>
          <w:lang w:eastAsia="zh-CN"/>
        </w:rPr>
        <w:t>）</w:t>
      </w:r>
      <w:r w:rsidR="00E62D35">
        <w:rPr>
          <w:rFonts w:eastAsia="宋体" w:hint="eastAsia"/>
          <w:lang w:eastAsia="zh-CN"/>
        </w:rPr>
        <w:t>请求头构造</w:t>
      </w:r>
    </w:p>
    <w:p w14:paraId="15615CF2" w14:textId="77777777" w:rsidR="002A1C49" w:rsidRPr="002A5435" w:rsidRDefault="002A1C49" w:rsidP="002A1C49">
      <w:pPr>
        <w:rPr>
          <w:rFonts w:eastAsia="宋体" w:hint="eastAsia"/>
          <w:lang w:eastAsia="zh-CN"/>
        </w:rPr>
      </w:pPr>
      <w:r w:rsidRPr="002A1C49">
        <w:rPr>
          <w:rFonts w:eastAsia="宋体"/>
          <w:lang w:eastAsia="zh-CN"/>
        </w:rPr>
        <w:t>客户端根据</w:t>
      </w:r>
      <w:r w:rsidRPr="002A1C49">
        <w:rPr>
          <w:rFonts w:eastAsia="宋体"/>
          <w:lang w:eastAsia="zh-CN"/>
        </w:rPr>
        <w:t> base_url </w:t>
      </w:r>
      <w:r w:rsidRPr="002A1C49">
        <w:rPr>
          <w:rFonts w:eastAsia="宋体"/>
          <w:lang w:eastAsia="zh-CN"/>
        </w:rPr>
        <w:t>自动识别后端类型，构造相应的认证头：</w:t>
      </w:r>
    </w:p>
    <w:tbl>
      <w:tblPr>
        <w:tblW w:w="0" w:type="auto"/>
        <w:tblInd w:w="240" w:type="dxa"/>
        <w:tblLayout w:type="fixed"/>
        <w:tblLook w:val="04A0" w:firstRow="1" w:lastRow="0" w:firstColumn="1" w:lastColumn="0" w:noHBand="0" w:noVBand="1"/>
      </w:tblPr>
      <w:tblGrid>
        <w:gridCol w:w="8552"/>
      </w:tblGrid>
      <w:tr w:rsidR="002A1C49" w14:paraId="2DAD6230" w14:textId="77777777" w:rsidTr="003D425E">
        <w:trPr>
          <w:trHeight w:hRule="exact" w:val="4117"/>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7394686A"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lastRenderedPageBreak/>
              <w:t>def _headers(self) -&gt; dict:</w:t>
            </w:r>
          </w:p>
          <w:p w14:paraId="1F7694AF"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 </w:t>
            </w:r>
            <w:r w:rsidRPr="003D425E">
              <w:rPr>
                <w:rFonts w:ascii="宋体" w:eastAsia="宋体" w:hAnsi="宋体" w:cs="宋体" w:hint="eastAsia"/>
                <w:color w:val="000000"/>
                <w:kern w:val="2"/>
                <w:sz w:val="21"/>
                <w:szCs w:val="24"/>
                <w:lang w:eastAsia="zh-CN"/>
              </w:rPr>
              <w:t>讯飞星火后端使用</w:t>
            </w:r>
            <w:r w:rsidRPr="003D425E">
              <w:rPr>
                <w:rFonts w:ascii="x5PvTKLo+TimesNewRomanPSMT" w:eastAsia="x5PvTKLo+TimesNewRomanPSMT" w:hAnsi="x5PvTKLo+TimesNewRomanPSMT"/>
                <w:color w:val="000000"/>
                <w:kern w:val="2"/>
                <w:sz w:val="21"/>
                <w:szCs w:val="24"/>
                <w:lang w:eastAsia="zh-CN"/>
              </w:rPr>
              <w:t xml:space="preserve"> AppID + Basic Auth</w:t>
            </w:r>
          </w:p>
          <w:p w14:paraId="2332BFE3"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if "xf-yun.com" in self.base_url:</w:t>
            </w:r>
          </w:p>
          <w:p w14:paraId="6CF837C9"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headers = {"Content-Type": "application/json", "Accept": "application/json"}</w:t>
            </w:r>
          </w:p>
          <w:p w14:paraId="09810F70"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if self.app_id:</w:t>
            </w:r>
          </w:p>
          <w:p w14:paraId="3739E114"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headers["X-Appid"] = self.app_id</w:t>
            </w:r>
          </w:p>
          <w:p w14:paraId="427C883E"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if api_key and api_secret:</w:t>
            </w:r>
          </w:p>
          <w:p w14:paraId="3E839368"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encoded_auth = base64.b64encode(f"{api_key}:{api_secret}".encode()).decode()</w:t>
            </w:r>
          </w:p>
          <w:p w14:paraId="58BAD14D"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headers["Authorization"] = f"Bearer {encoded_auth}"</w:t>
            </w:r>
          </w:p>
          <w:p w14:paraId="11FC4C9E"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return headers</w:t>
            </w:r>
          </w:p>
          <w:p w14:paraId="1714147B"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3D425E">
              <w:rPr>
                <w:rFonts w:ascii="x5PvTKLo+TimesNewRomanPSMT" w:eastAsia="x5PvTKLo+TimesNewRomanPSMT" w:hAnsi="x5PvTKLo+TimesNewRomanPSMT" w:hint="eastAsia"/>
                <w:color w:val="000000"/>
                <w:kern w:val="2"/>
                <w:sz w:val="21"/>
                <w:szCs w:val="24"/>
                <w:lang w:eastAsia="zh-CN"/>
              </w:rPr>
              <w:t xml:space="preserve">    # OpenAI </w:t>
            </w:r>
            <w:r w:rsidRPr="003D425E">
              <w:rPr>
                <w:rFonts w:ascii="宋体" w:eastAsia="宋体" w:hAnsi="宋体" w:cs="宋体" w:hint="eastAsia"/>
                <w:color w:val="000000"/>
                <w:kern w:val="2"/>
                <w:sz w:val="21"/>
                <w:szCs w:val="24"/>
                <w:lang w:eastAsia="zh-CN"/>
              </w:rPr>
              <w:t>兼容后端使用</w:t>
            </w:r>
            <w:r w:rsidRPr="003D425E">
              <w:rPr>
                <w:rFonts w:ascii="x5PvTKLo+TimesNewRomanPSMT" w:eastAsia="x5PvTKLo+TimesNewRomanPSMT" w:hAnsi="x5PvTKLo+TimesNewRomanPSMT" w:hint="eastAsia"/>
                <w:color w:val="000000"/>
                <w:kern w:val="2"/>
                <w:sz w:val="21"/>
                <w:szCs w:val="24"/>
                <w:lang w:eastAsia="zh-CN"/>
              </w:rPr>
              <w:t xml:space="preserve"> Bearer Token</w:t>
            </w:r>
          </w:p>
          <w:p w14:paraId="7862664E"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return {</w:t>
            </w:r>
          </w:p>
          <w:p w14:paraId="71FBC44E"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"Authorization": f"Bearer {self.api_key}",</w:t>
            </w:r>
          </w:p>
          <w:p w14:paraId="62A6DBD8" w14:textId="77777777" w:rsidR="003D425E" w:rsidRPr="003D425E" w:rsidRDefault="003D425E" w:rsidP="003D425E">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3D425E">
              <w:rPr>
                <w:rFonts w:ascii="x5PvTKLo+TimesNewRomanPSMT" w:eastAsia="x5PvTKLo+TimesNewRomanPSMT" w:hAnsi="x5PvTKLo+TimesNewRomanPSMT"/>
                <w:color w:val="000000"/>
                <w:kern w:val="2"/>
                <w:sz w:val="21"/>
                <w:szCs w:val="24"/>
                <w:lang w:eastAsia="zh-CN"/>
              </w:rPr>
              <w:t xml:space="preserve">        "Content-Type": "application/json",</w:t>
            </w:r>
          </w:p>
          <w:p w14:paraId="7D0115C7" w14:textId="364CE2E2" w:rsidR="002A1C49" w:rsidRPr="00727F4E" w:rsidRDefault="003D425E" w:rsidP="003D425E">
            <w:pPr>
              <w:autoSpaceDE w:val="0"/>
              <w:autoSpaceDN w:val="0"/>
              <w:spacing w:before="96" w:line="234" w:lineRule="exact"/>
              <w:ind w:left="206"/>
              <w:rPr>
                <w:rFonts w:eastAsia="宋体" w:hint="eastAsia"/>
                <w:lang w:eastAsia="zh-CN"/>
              </w:rPr>
            </w:pPr>
            <w:r w:rsidRPr="003D425E">
              <w:rPr>
                <w:rFonts w:ascii="x5PvTKLo+TimesNewRomanPSMT" w:eastAsia="x5PvTKLo+TimesNewRomanPSMT" w:hAnsi="x5PvTKLo+TimesNewRomanPSMT"/>
                <w:color w:val="000000"/>
                <w:kern w:val="2"/>
                <w:sz w:val="21"/>
                <w:szCs w:val="24"/>
                <w:lang w:eastAsia="zh-CN"/>
              </w:rPr>
              <w:t xml:space="preserve">    }</w:t>
            </w:r>
          </w:p>
        </w:tc>
      </w:tr>
    </w:tbl>
    <w:p w14:paraId="33D401AE" w14:textId="668071D8" w:rsidR="002A1C49" w:rsidRPr="002A1C49" w:rsidRDefault="002A1C49" w:rsidP="00B02F4A">
      <w:pPr>
        <w:rPr>
          <w:rFonts w:eastAsia="宋体" w:hint="eastAsia"/>
          <w:lang w:eastAsia="zh-CN"/>
        </w:rPr>
      </w:pPr>
    </w:p>
    <w:p w14:paraId="689C5664" w14:textId="0A64CA4B" w:rsidR="002A1C49" w:rsidRDefault="00B02F4A" w:rsidP="002A1C49">
      <w:pPr>
        <w:rPr>
          <w:rFonts w:eastAsia="宋体"/>
          <w:lang w:eastAsia="zh-CN"/>
        </w:rPr>
      </w:pPr>
      <w:r w:rsidRPr="00B02F4A">
        <w:rPr>
          <w:rFonts w:eastAsia="宋体"/>
          <w:lang w:eastAsia="zh-CN"/>
        </w:rPr>
        <w:t>（</w:t>
      </w:r>
      <w:r w:rsidRPr="00B02F4A">
        <w:rPr>
          <w:rFonts w:eastAsia="宋体"/>
          <w:lang w:eastAsia="zh-CN"/>
        </w:rPr>
        <w:t>3</w:t>
      </w:r>
      <w:r w:rsidRPr="00B02F4A">
        <w:rPr>
          <w:rFonts w:eastAsia="宋体"/>
          <w:lang w:eastAsia="zh-CN"/>
        </w:rPr>
        <w:t>）</w:t>
      </w:r>
      <w:r w:rsidR="003D425E">
        <w:rPr>
          <w:rFonts w:eastAsia="宋体" w:hint="eastAsia"/>
          <w:lang w:eastAsia="zh-CN"/>
        </w:rPr>
        <w:t>核心调用方法</w:t>
      </w:r>
    </w:p>
    <w:p w14:paraId="4F8FFE18" w14:textId="2ED1F7B9" w:rsidR="009F4643" w:rsidRPr="002A5435" w:rsidRDefault="009F4643" w:rsidP="002A1C49">
      <w:pPr>
        <w:rPr>
          <w:rFonts w:eastAsia="宋体" w:hint="eastAsia"/>
          <w:lang w:eastAsia="zh-CN"/>
        </w:rPr>
      </w:pPr>
      <w:r w:rsidRPr="009F4643">
        <w:rPr>
          <w:rFonts w:eastAsia="宋体"/>
          <w:lang w:eastAsia="zh-CN"/>
        </w:rPr>
        <w:t>chat() </w:t>
      </w:r>
      <w:r w:rsidRPr="009F4643">
        <w:rPr>
          <w:rFonts w:eastAsia="宋体"/>
          <w:lang w:eastAsia="zh-CN"/>
        </w:rPr>
        <w:t>方法封装了完整的请求构建与发送逻辑：</w:t>
      </w:r>
    </w:p>
    <w:tbl>
      <w:tblPr>
        <w:tblW w:w="0" w:type="auto"/>
        <w:tblInd w:w="240" w:type="dxa"/>
        <w:tblLayout w:type="fixed"/>
        <w:tblLook w:val="04A0" w:firstRow="1" w:lastRow="0" w:firstColumn="1" w:lastColumn="0" w:noHBand="0" w:noVBand="1"/>
      </w:tblPr>
      <w:tblGrid>
        <w:gridCol w:w="8552"/>
      </w:tblGrid>
      <w:tr w:rsidR="002A1C49" w14:paraId="6FEC202D" w14:textId="77777777" w:rsidTr="009F4643">
        <w:trPr>
          <w:trHeight w:hRule="exact" w:val="6650"/>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1AD831C8"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def chat(</w:t>
            </w:r>
          </w:p>
          <w:p w14:paraId="72FA92E8"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self,</w:t>
            </w:r>
          </w:p>
          <w:p w14:paraId="11E2B28A"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messages: List[dict],</w:t>
            </w:r>
          </w:p>
          <w:p w14:paraId="40E80D1B"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stream: bool = False,</w:t>
            </w:r>
          </w:p>
          <w:p w14:paraId="214BAEC2"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temperature: float = 0.7,</w:t>
            </w:r>
          </w:p>
          <w:p w14:paraId="6F7C1C2B"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max_tokens: int = 4096,</w:t>
            </w:r>
          </w:p>
          <w:p w14:paraId="075199B5"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**kwargs: Any,</w:t>
            </w:r>
          </w:p>
          <w:p w14:paraId="6082606F"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w:t>
            </w:r>
          </w:p>
          <w:p w14:paraId="04BA7E8F"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payload = {</w:t>
            </w:r>
          </w:p>
          <w:p w14:paraId="0195ED93"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"model": self.model,</w:t>
            </w:r>
          </w:p>
          <w:p w14:paraId="6FC7C7AA"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"messages": messages,</w:t>
            </w:r>
          </w:p>
          <w:p w14:paraId="5E43A57D"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"stream": stream,</w:t>
            </w:r>
          </w:p>
          <w:p w14:paraId="6430A4F8"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"temperature": temperature,</w:t>
            </w:r>
          </w:p>
          <w:p w14:paraId="3935A1E6"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"max_tokens": max_tokens,</w:t>
            </w:r>
          </w:p>
          <w:p w14:paraId="5990CC4B"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w:t>
            </w:r>
          </w:p>
          <w:p w14:paraId="778E963C" w14:textId="112AF0FE"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payload.update(kwargs)</w:t>
            </w:r>
          </w:p>
          <w:p w14:paraId="342665E5"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resp = requests.post(</w:t>
            </w:r>
          </w:p>
          <w:p w14:paraId="401FE3D3"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self._chat_url(),</w:t>
            </w:r>
          </w:p>
          <w:p w14:paraId="2273E321"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headers=self._headers(),</w:t>
            </w:r>
          </w:p>
          <w:p w14:paraId="52DD3BC9"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json=payload,</w:t>
            </w:r>
          </w:p>
          <w:p w14:paraId="0C4B5CD9"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stream=stream,</w:t>
            </w:r>
          </w:p>
          <w:p w14:paraId="4235A79B"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timeout=self.timeout,</w:t>
            </w:r>
          </w:p>
          <w:p w14:paraId="1F6BB6AF"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w:t>
            </w:r>
          </w:p>
          <w:p w14:paraId="024C1518" w14:textId="77777777" w:rsidR="009F4643" w:rsidRPr="009F4643" w:rsidRDefault="009F4643" w:rsidP="009F464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F4643">
              <w:rPr>
                <w:rFonts w:ascii="x5PvTKLo+TimesNewRomanPSMT" w:eastAsia="x5PvTKLo+TimesNewRomanPSMT" w:hAnsi="x5PvTKLo+TimesNewRomanPSMT"/>
                <w:color w:val="000000"/>
                <w:kern w:val="2"/>
                <w:sz w:val="21"/>
                <w:szCs w:val="24"/>
                <w:lang w:eastAsia="zh-CN"/>
              </w:rPr>
              <w:t xml:space="preserve">    resp.raise_for_status()</w:t>
            </w:r>
          </w:p>
          <w:p w14:paraId="1EB3B9D0" w14:textId="3BD1F211" w:rsidR="002A1C49" w:rsidRPr="00727F4E" w:rsidRDefault="009F4643" w:rsidP="009F4643">
            <w:pPr>
              <w:autoSpaceDE w:val="0"/>
              <w:autoSpaceDN w:val="0"/>
              <w:spacing w:before="96" w:line="234" w:lineRule="exact"/>
              <w:ind w:left="206"/>
              <w:rPr>
                <w:rFonts w:eastAsia="宋体" w:hint="eastAsia"/>
                <w:lang w:eastAsia="zh-CN"/>
              </w:rPr>
            </w:pPr>
            <w:r w:rsidRPr="009F4643">
              <w:rPr>
                <w:rFonts w:ascii="x5PvTKLo+TimesNewRomanPSMT" w:eastAsia="x5PvTKLo+TimesNewRomanPSMT" w:hAnsi="x5PvTKLo+TimesNewRomanPSMT"/>
                <w:color w:val="000000"/>
                <w:kern w:val="2"/>
                <w:sz w:val="21"/>
                <w:szCs w:val="24"/>
                <w:lang w:eastAsia="zh-CN"/>
              </w:rPr>
              <w:t xml:space="preserve">    return resp</w:t>
            </w:r>
          </w:p>
        </w:tc>
      </w:tr>
    </w:tbl>
    <w:p w14:paraId="509B405A" w14:textId="77777777" w:rsidR="002A1C49" w:rsidRDefault="002A1C49" w:rsidP="002A1C49">
      <w:pPr>
        <w:rPr>
          <w:rFonts w:eastAsia="宋体"/>
          <w:lang w:eastAsia="zh-CN"/>
        </w:rPr>
      </w:pPr>
    </w:p>
    <w:p w14:paraId="6179DFAC" w14:textId="77777777" w:rsidR="00C42B97" w:rsidRPr="002A5435" w:rsidRDefault="00C42B97" w:rsidP="00C42B97">
      <w:pPr>
        <w:rPr>
          <w:rFonts w:eastAsia="宋体" w:hint="eastAsia"/>
          <w:lang w:eastAsia="zh-CN"/>
        </w:rPr>
      </w:pPr>
      <w:r w:rsidRPr="00C42B97">
        <w:rPr>
          <w:rFonts w:eastAsia="宋体"/>
          <w:lang w:eastAsia="zh-CN"/>
        </w:rPr>
        <w:lastRenderedPageBreak/>
        <w:t>chat_text() </w:t>
      </w:r>
      <w:r w:rsidRPr="00C42B97">
        <w:rPr>
          <w:rFonts w:eastAsia="宋体"/>
          <w:lang w:eastAsia="zh-CN"/>
        </w:rPr>
        <w:t>是对</w:t>
      </w:r>
      <w:r w:rsidRPr="00C42B97">
        <w:rPr>
          <w:rFonts w:eastAsia="宋体"/>
          <w:lang w:eastAsia="zh-CN"/>
        </w:rPr>
        <w:t> chat() </w:t>
      </w:r>
      <w:r w:rsidRPr="00C42B97">
        <w:rPr>
          <w:rFonts w:eastAsia="宋体"/>
          <w:lang w:eastAsia="zh-CN"/>
        </w:rPr>
        <w:t>的同步便捷封装，直接返回模型生成的文本内容：</w:t>
      </w:r>
      <w:r w:rsidRPr="009F4643">
        <w:rPr>
          <w:rFonts w:eastAsia="宋体"/>
          <w:lang w:eastAsia="zh-CN"/>
        </w:rPr>
        <w:t>：</w:t>
      </w:r>
    </w:p>
    <w:tbl>
      <w:tblPr>
        <w:tblW w:w="0" w:type="auto"/>
        <w:tblInd w:w="240" w:type="dxa"/>
        <w:tblLayout w:type="fixed"/>
        <w:tblLook w:val="04A0" w:firstRow="1" w:lastRow="0" w:firstColumn="1" w:lastColumn="0" w:noHBand="0" w:noVBand="1"/>
      </w:tblPr>
      <w:tblGrid>
        <w:gridCol w:w="8552"/>
      </w:tblGrid>
      <w:tr w:rsidR="00C42B97" w14:paraId="374A6D4F" w14:textId="77777777" w:rsidTr="00C42B97">
        <w:trPr>
          <w:trHeight w:hRule="exact" w:val="2594"/>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51F20329"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def chat_text(self, messages, temperature=0.7, max_tokens=4096, **kwargs) -&gt; Optional[str]:</w:t>
            </w:r>
          </w:p>
          <w:p w14:paraId="4C700CE4"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 xml:space="preserve">    try:</w:t>
            </w:r>
          </w:p>
          <w:p w14:paraId="01AB6E3C"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 xml:space="preserve">        resp = self.chat(messages, stream=False, temperature=temperature, </w:t>
            </w:r>
          </w:p>
          <w:p w14:paraId="28B09A63"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 xml:space="preserve">                         max_tokens=max_tokens, **kwargs)</w:t>
            </w:r>
          </w:p>
          <w:p w14:paraId="1A1F905A"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 xml:space="preserve">        data = resp.json()</w:t>
            </w:r>
          </w:p>
          <w:p w14:paraId="47F182A5"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 xml:space="preserve">        return data["choices"][0]["message"]["content"]</w:t>
            </w:r>
          </w:p>
          <w:p w14:paraId="172DC564"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 xml:space="preserve">    except Exception as exc:</w:t>
            </w:r>
          </w:p>
          <w:p w14:paraId="51FA51D0" w14:textId="77777777" w:rsidR="00C42B97" w:rsidRPr="00C42B97" w:rsidRDefault="00C42B97" w:rsidP="00C42B9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42B97">
              <w:rPr>
                <w:rFonts w:ascii="x5PvTKLo+TimesNewRomanPSMT" w:eastAsia="x5PvTKLo+TimesNewRomanPSMT" w:hAnsi="x5PvTKLo+TimesNewRomanPSMT"/>
                <w:color w:val="000000"/>
                <w:kern w:val="2"/>
                <w:sz w:val="21"/>
                <w:szCs w:val="24"/>
                <w:lang w:eastAsia="zh-CN"/>
              </w:rPr>
              <w:t xml:space="preserve">        logger.error("LLMClient.chat_text failed: %s", exc)</w:t>
            </w:r>
          </w:p>
          <w:p w14:paraId="2F5DA9DE" w14:textId="0B217328" w:rsidR="00C42B97" w:rsidRPr="00727F4E" w:rsidRDefault="00C42B97" w:rsidP="00C42B97">
            <w:pPr>
              <w:autoSpaceDE w:val="0"/>
              <w:autoSpaceDN w:val="0"/>
              <w:spacing w:before="96" w:line="234" w:lineRule="exact"/>
              <w:ind w:left="206"/>
              <w:rPr>
                <w:rFonts w:eastAsia="宋体" w:hint="eastAsia"/>
                <w:lang w:eastAsia="zh-CN"/>
              </w:rPr>
            </w:pPr>
            <w:r w:rsidRPr="00C42B97">
              <w:rPr>
                <w:rFonts w:ascii="x5PvTKLo+TimesNewRomanPSMT" w:eastAsia="x5PvTKLo+TimesNewRomanPSMT" w:hAnsi="x5PvTKLo+TimesNewRomanPSMT"/>
                <w:color w:val="000000"/>
                <w:kern w:val="2"/>
                <w:sz w:val="21"/>
                <w:szCs w:val="24"/>
                <w:lang w:eastAsia="zh-CN"/>
              </w:rPr>
              <w:t xml:space="preserve">        return None</w:t>
            </w:r>
          </w:p>
        </w:tc>
      </w:tr>
    </w:tbl>
    <w:p w14:paraId="4F8535EF" w14:textId="3D504A5D" w:rsidR="00C42B97" w:rsidRPr="00C42B97" w:rsidRDefault="00C42B97" w:rsidP="002A1C49">
      <w:pPr>
        <w:rPr>
          <w:rFonts w:eastAsia="宋体" w:hint="eastAsia"/>
          <w:lang w:eastAsia="zh-CN"/>
        </w:rPr>
      </w:pPr>
    </w:p>
    <w:p w14:paraId="4A6E39D8" w14:textId="77777777" w:rsidR="002A1C49" w:rsidRDefault="00B02F4A" w:rsidP="002A1C49">
      <w:pPr>
        <w:rPr>
          <w:rFonts w:eastAsia="宋体"/>
          <w:lang w:eastAsia="zh-CN"/>
        </w:rPr>
      </w:pPr>
      <w:r w:rsidRPr="00B02F4A">
        <w:rPr>
          <w:rFonts w:eastAsia="宋体"/>
          <w:lang w:eastAsia="zh-CN"/>
        </w:rPr>
        <w:t>（</w:t>
      </w:r>
      <w:r w:rsidRPr="00B02F4A">
        <w:rPr>
          <w:rFonts w:eastAsia="宋体"/>
          <w:lang w:eastAsia="zh-CN"/>
        </w:rPr>
        <w:t>4</w:t>
      </w:r>
      <w:r w:rsidRPr="00B02F4A">
        <w:rPr>
          <w:rFonts w:eastAsia="宋体"/>
          <w:lang w:eastAsia="zh-CN"/>
        </w:rPr>
        <w:t>）流式调用</w:t>
      </w:r>
    </w:p>
    <w:p w14:paraId="2EDEC33D" w14:textId="5D7F9569" w:rsidR="008C0B83" w:rsidRPr="002A5435" w:rsidRDefault="008C0B83" w:rsidP="002A1C49">
      <w:pPr>
        <w:rPr>
          <w:rFonts w:eastAsia="宋体" w:hint="eastAsia"/>
          <w:lang w:eastAsia="zh-CN"/>
        </w:rPr>
      </w:pPr>
      <w:r w:rsidRPr="008C0B83">
        <w:rPr>
          <w:rFonts w:eastAsia="宋体"/>
          <w:lang w:eastAsia="zh-CN"/>
        </w:rPr>
        <w:t>llm_agent.py </w:t>
      </w:r>
      <w:r w:rsidRPr="008C0B83">
        <w:rPr>
          <w:rFonts w:eastAsia="宋体"/>
          <w:lang w:eastAsia="zh-CN"/>
        </w:rPr>
        <w:t>模块基于</w:t>
      </w:r>
      <w:r w:rsidRPr="008C0B83">
        <w:rPr>
          <w:rFonts w:eastAsia="宋体"/>
          <w:lang w:eastAsia="zh-CN"/>
        </w:rPr>
        <w:t> httpx </w:t>
      </w:r>
      <w:r w:rsidRPr="008C0B83">
        <w:rPr>
          <w:rFonts w:eastAsia="宋体"/>
          <w:lang w:eastAsia="zh-CN"/>
        </w:rPr>
        <w:t>实现了异步流式调用，用于实时对话场景：</w:t>
      </w:r>
    </w:p>
    <w:tbl>
      <w:tblPr>
        <w:tblW w:w="0" w:type="auto"/>
        <w:tblInd w:w="240" w:type="dxa"/>
        <w:tblLayout w:type="fixed"/>
        <w:tblLook w:val="04A0" w:firstRow="1" w:lastRow="0" w:firstColumn="1" w:lastColumn="0" w:noHBand="0" w:noVBand="1"/>
      </w:tblPr>
      <w:tblGrid>
        <w:gridCol w:w="8552"/>
      </w:tblGrid>
      <w:tr w:rsidR="002A1C49" w14:paraId="29DFB54D" w14:textId="77777777" w:rsidTr="008C0B83">
        <w:trPr>
          <w:trHeight w:hRule="exact" w:val="5246"/>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2AFFA214"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services/llm_agent.py</w:t>
            </w:r>
          </w:p>
          <w:p w14:paraId="2BF9AACA"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async def chat_stream(messages, temperature=0.7, max_tokens=4096, **kwargs):</w:t>
            </w:r>
          </w:p>
          <w:p w14:paraId="2419D2D6"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client = LLMClient()</w:t>
            </w:r>
          </w:p>
          <w:p w14:paraId="0DBA3236"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payload = {</w:t>
            </w:r>
          </w:p>
          <w:p w14:paraId="3B250C9F"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"model": client.model,</w:t>
            </w:r>
          </w:p>
          <w:p w14:paraId="176202C9"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"messages": messages,</w:t>
            </w:r>
          </w:p>
          <w:p w14:paraId="26119663"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"stream": True,</w:t>
            </w:r>
          </w:p>
          <w:p w14:paraId="0BC324BE"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"temperature": temperature,</w:t>
            </w:r>
          </w:p>
          <w:p w14:paraId="58653928"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"max_tokens": max_tokens,</w:t>
            </w:r>
          </w:p>
          <w:p w14:paraId="3E4E8CD9"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w:t>
            </w:r>
          </w:p>
          <w:p w14:paraId="667E2816"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async with httpx.AsyncClient(timeout=client.timeout) as http:</w:t>
            </w:r>
          </w:p>
          <w:p w14:paraId="10D4CA3B"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async with http.stream("POST", client._chat_url(), </w:t>
            </w:r>
          </w:p>
          <w:p w14:paraId="4E5F0509"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headers=client._headers(), json=payload) as resp:</w:t>
            </w:r>
          </w:p>
          <w:p w14:paraId="2E510EAD"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async for raw in resp.aiter_lines():</w:t>
            </w:r>
          </w:p>
          <w:p w14:paraId="76ACC59B"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if raw.startswith("data:") and raw != "data: [DONE]":</w:t>
            </w:r>
          </w:p>
          <w:p w14:paraId="5D25C571"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chunk = json.loads(raw[5:])</w:t>
            </w:r>
          </w:p>
          <w:p w14:paraId="0D145CE4"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delta = chunk["choices"][0]["delta"].get("content", "")</w:t>
            </w:r>
          </w:p>
          <w:p w14:paraId="613C4C53" w14:textId="77777777" w:rsidR="008C0B83" w:rsidRPr="008C0B83" w:rsidRDefault="008C0B83" w:rsidP="008C0B83">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8C0B83">
              <w:rPr>
                <w:rFonts w:ascii="x5PvTKLo+TimesNewRomanPSMT" w:eastAsia="x5PvTKLo+TimesNewRomanPSMT" w:hAnsi="x5PvTKLo+TimesNewRomanPSMT"/>
                <w:color w:val="000000"/>
                <w:kern w:val="2"/>
                <w:sz w:val="21"/>
                <w:szCs w:val="24"/>
                <w:lang w:eastAsia="zh-CN"/>
              </w:rPr>
              <w:t xml:space="preserve">                    if delta:</w:t>
            </w:r>
          </w:p>
          <w:p w14:paraId="23EBD88F" w14:textId="61490084" w:rsidR="002A1C49" w:rsidRPr="00727F4E" w:rsidRDefault="008C0B83" w:rsidP="008C0B83">
            <w:pPr>
              <w:autoSpaceDE w:val="0"/>
              <w:autoSpaceDN w:val="0"/>
              <w:spacing w:before="96" w:line="234" w:lineRule="exact"/>
              <w:ind w:left="206"/>
              <w:rPr>
                <w:rFonts w:eastAsia="宋体" w:hint="eastAsia"/>
                <w:lang w:eastAsia="zh-CN"/>
              </w:rPr>
            </w:pPr>
            <w:r w:rsidRPr="008C0B83">
              <w:rPr>
                <w:rFonts w:ascii="x5PvTKLo+TimesNewRomanPSMT" w:eastAsia="x5PvTKLo+TimesNewRomanPSMT" w:hAnsi="x5PvTKLo+TimesNewRomanPSMT"/>
                <w:color w:val="000000"/>
                <w:kern w:val="2"/>
                <w:sz w:val="21"/>
                <w:szCs w:val="24"/>
                <w:lang w:eastAsia="zh-CN"/>
              </w:rPr>
              <w:t xml:space="preserve">                        yield delta</w:t>
            </w:r>
          </w:p>
        </w:tc>
      </w:tr>
    </w:tbl>
    <w:p w14:paraId="2359B123" w14:textId="224E5BC9" w:rsidR="00B02F4A" w:rsidRPr="002A1C49" w:rsidRDefault="00B02F4A" w:rsidP="00B02F4A">
      <w:pPr>
        <w:rPr>
          <w:rFonts w:eastAsia="宋体" w:hint="eastAsia"/>
          <w:lang w:eastAsia="zh-CN"/>
        </w:rPr>
      </w:pPr>
    </w:p>
    <w:p w14:paraId="4A4BCD63" w14:textId="6B4B097B" w:rsidR="002A1C49" w:rsidRDefault="00B02F4A" w:rsidP="002A1C49">
      <w:pPr>
        <w:rPr>
          <w:rFonts w:eastAsia="宋体"/>
          <w:lang w:eastAsia="zh-CN"/>
        </w:rPr>
      </w:pPr>
      <w:r w:rsidRPr="00B02F4A">
        <w:rPr>
          <w:rFonts w:eastAsia="宋体"/>
          <w:lang w:eastAsia="zh-CN"/>
        </w:rPr>
        <w:t>（</w:t>
      </w:r>
      <w:r w:rsidRPr="00B02F4A">
        <w:rPr>
          <w:rFonts w:eastAsia="宋体"/>
          <w:lang w:eastAsia="zh-CN"/>
        </w:rPr>
        <w:t>5</w:t>
      </w:r>
      <w:r w:rsidRPr="00B02F4A">
        <w:rPr>
          <w:rFonts w:eastAsia="宋体"/>
          <w:lang w:eastAsia="zh-CN"/>
        </w:rPr>
        <w:t>）</w:t>
      </w:r>
      <w:r w:rsidR="008C0B83">
        <w:rPr>
          <w:rFonts w:eastAsia="宋体" w:hint="eastAsia"/>
          <w:lang w:eastAsia="zh-CN"/>
        </w:rPr>
        <w:t>在智能体中的调用</w:t>
      </w:r>
    </w:p>
    <w:p w14:paraId="609AA999" w14:textId="44153209" w:rsidR="00CA4E2C" w:rsidRPr="002A5435" w:rsidRDefault="00CA4E2C" w:rsidP="002A1C49">
      <w:pPr>
        <w:rPr>
          <w:rFonts w:eastAsia="宋体" w:hint="eastAsia"/>
          <w:lang w:eastAsia="zh-CN"/>
        </w:rPr>
      </w:pPr>
      <w:r w:rsidRPr="00CA4E2C">
        <w:rPr>
          <w:rFonts w:eastAsia="宋体"/>
          <w:lang w:eastAsia="zh-CN"/>
        </w:rPr>
        <w:t>各智能体通过</w:t>
      </w:r>
      <w:r w:rsidRPr="00CA4E2C">
        <w:rPr>
          <w:rFonts w:eastAsia="宋体"/>
          <w:lang w:eastAsia="zh-CN"/>
        </w:rPr>
        <w:t> call_llm() </w:t>
      </w:r>
      <w:r w:rsidRPr="00CA4E2C">
        <w:rPr>
          <w:rFonts w:eastAsia="宋体"/>
          <w:lang w:eastAsia="zh-CN"/>
        </w:rPr>
        <w:t>统一入口调用</w:t>
      </w:r>
      <w:r w:rsidRPr="00CA4E2C">
        <w:rPr>
          <w:rFonts w:eastAsia="宋体"/>
          <w:lang w:eastAsia="zh-CN"/>
        </w:rPr>
        <w:t xml:space="preserve"> LLM</w:t>
      </w:r>
      <w:r w:rsidRPr="00CA4E2C">
        <w:rPr>
          <w:rFonts w:eastAsia="宋体"/>
          <w:lang w:eastAsia="zh-CN"/>
        </w:rPr>
        <w:t>，该函数封装了请求发送和基本重试逻辑：</w:t>
      </w:r>
    </w:p>
    <w:tbl>
      <w:tblPr>
        <w:tblW w:w="0" w:type="auto"/>
        <w:tblInd w:w="240" w:type="dxa"/>
        <w:tblLayout w:type="fixed"/>
        <w:tblLook w:val="04A0" w:firstRow="1" w:lastRow="0" w:firstColumn="1" w:lastColumn="0" w:noHBand="0" w:noVBand="1"/>
      </w:tblPr>
      <w:tblGrid>
        <w:gridCol w:w="8552"/>
      </w:tblGrid>
      <w:tr w:rsidR="002A1C49" w14:paraId="748C4CC8" w14:textId="77777777" w:rsidTr="00CA4E2C">
        <w:trPr>
          <w:trHeight w:hRule="exact" w:val="2983"/>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04DCE2AC"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lastRenderedPageBreak/>
              <w:t># backend/agents.py</w:t>
            </w:r>
          </w:p>
          <w:p w14:paraId="28F0965C"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def call_llm(messages, temperature=0.7, max_tokens=800, max_retries=3):</w:t>
            </w:r>
          </w:p>
          <w:p w14:paraId="30C511E7"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client = LLMClient()</w:t>
            </w:r>
          </w:p>
          <w:p w14:paraId="134C9387"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for attempt in range(max_retries):</w:t>
            </w:r>
          </w:p>
          <w:p w14:paraId="7BC455E4"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try:</w:t>
            </w:r>
          </w:p>
          <w:p w14:paraId="36200058"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return client.chat_text(messages, temperature=temperature, max_tokens=max_tokens)</w:t>
            </w:r>
          </w:p>
          <w:p w14:paraId="04B9F4D5"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except Exception as exc:</w:t>
            </w:r>
          </w:p>
          <w:p w14:paraId="6CF24014"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print(f"&gt;&gt;&gt; LLM </w:t>
            </w:r>
            <w:r w:rsidRPr="00CA4E2C">
              <w:rPr>
                <w:rFonts w:ascii="宋体" w:eastAsia="宋体" w:hAnsi="宋体" w:cs="宋体" w:hint="eastAsia"/>
                <w:color w:val="000000"/>
                <w:kern w:val="2"/>
                <w:sz w:val="21"/>
                <w:szCs w:val="24"/>
                <w:lang w:eastAsia="zh-CN"/>
              </w:rPr>
              <w:t>请求失败</w:t>
            </w:r>
            <w:r w:rsidRPr="00CA4E2C">
              <w:rPr>
                <w:rFonts w:ascii="x5PvTKLo+TimesNewRomanPSMT" w:eastAsia="x5PvTKLo+TimesNewRomanPSMT" w:hAnsi="x5PvTKLo+TimesNewRomanPSMT"/>
                <w:color w:val="000000"/>
                <w:kern w:val="2"/>
                <w:sz w:val="21"/>
                <w:szCs w:val="24"/>
                <w:lang w:eastAsia="zh-CN"/>
              </w:rPr>
              <w:t xml:space="preserve"> (</w:t>
            </w:r>
            <w:r w:rsidRPr="00CA4E2C">
              <w:rPr>
                <w:rFonts w:ascii="宋体" w:eastAsia="宋体" w:hAnsi="宋体" w:cs="宋体" w:hint="eastAsia"/>
                <w:color w:val="000000"/>
                <w:kern w:val="2"/>
                <w:sz w:val="21"/>
                <w:szCs w:val="24"/>
                <w:lang w:eastAsia="zh-CN"/>
              </w:rPr>
              <w:t>第</w:t>
            </w:r>
            <w:r w:rsidRPr="00CA4E2C">
              <w:rPr>
                <w:rFonts w:ascii="x5PvTKLo+TimesNewRomanPSMT" w:eastAsia="x5PvTKLo+TimesNewRomanPSMT" w:hAnsi="x5PvTKLo+TimesNewRomanPSMT"/>
                <w:color w:val="000000"/>
                <w:kern w:val="2"/>
                <w:sz w:val="21"/>
                <w:szCs w:val="24"/>
                <w:lang w:eastAsia="zh-CN"/>
              </w:rPr>
              <w:t xml:space="preserve"> {attempt + 1}/{max_retries} </w:t>
            </w:r>
            <w:r w:rsidRPr="00CA4E2C">
              <w:rPr>
                <w:rFonts w:ascii="宋体" w:eastAsia="宋体" w:hAnsi="宋体" w:cs="宋体" w:hint="eastAsia"/>
                <w:color w:val="000000"/>
                <w:kern w:val="2"/>
                <w:sz w:val="21"/>
                <w:szCs w:val="24"/>
                <w:lang w:eastAsia="zh-CN"/>
              </w:rPr>
              <w:t>次</w:t>
            </w:r>
            <w:r w:rsidRPr="00CA4E2C">
              <w:rPr>
                <w:rFonts w:ascii="x5PvTKLo+TimesNewRomanPSMT" w:eastAsia="x5PvTKLo+TimesNewRomanPSMT" w:hAnsi="x5PvTKLo+TimesNewRomanPSMT"/>
                <w:color w:val="000000"/>
                <w:kern w:val="2"/>
                <w:sz w:val="21"/>
                <w:szCs w:val="24"/>
                <w:lang w:eastAsia="zh-CN"/>
              </w:rPr>
              <w:t>): {exc}")</w:t>
            </w:r>
          </w:p>
          <w:p w14:paraId="24914204" w14:textId="77777777" w:rsidR="00CA4E2C" w:rsidRPr="00CA4E2C" w:rsidRDefault="00CA4E2C" w:rsidP="00CA4E2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if attempt &lt; max_retries - 1:</w:t>
            </w:r>
          </w:p>
          <w:p w14:paraId="5C7AB66C" w14:textId="77777777" w:rsidR="00FE1BD8" w:rsidRDefault="00CA4E2C" w:rsidP="00FE1BD8">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time.sleep(2)  # </w:t>
            </w:r>
            <w:r w:rsidRPr="00CA4E2C">
              <w:rPr>
                <w:rFonts w:ascii="宋体" w:eastAsia="宋体" w:hAnsi="宋体" w:cs="宋体" w:hint="eastAsia"/>
                <w:color w:val="000000"/>
                <w:kern w:val="2"/>
                <w:sz w:val="21"/>
                <w:szCs w:val="24"/>
                <w:lang w:eastAsia="zh-CN"/>
              </w:rPr>
              <w:t>重试间隔</w:t>
            </w:r>
          </w:p>
          <w:p w14:paraId="0816FA48" w14:textId="6AB53096" w:rsidR="002A1C49" w:rsidRPr="00FE1BD8" w:rsidRDefault="00CA4E2C" w:rsidP="00FE1BD8">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CA4E2C">
              <w:rPr>
                <w:rFonts w:ascii="x5PvTKLo+TimesNewRomanPSMT" w:eastAsia="x5PvTKLo+TimesNewRomanPSMT" w:hAnsi="x5PvTKLo+TimesNewRomanPSMT"/>
                <w:color w:val="000000"/>
                <w:kern w:val="2"/>
                <w:sz w:val="21"/>
                <w:szCs w:val="24"/>
                <w:lang w:eastAsia="zh-CN"/>
              </w:rPr>
              <w:t xml:space="preserve"> </w:t>
            </w:r>
            <w:r w:rsidR="00C1106C">
              <w:rPr>
                <w:rFonts w:ascii="x5PvTKLo+TimesNewRomanPSMT" w:eastAsia="x5PvTKLo+TimesNewRomanPSMT" w:hAnsi="x5PvTKLo+TimesNewRomanPSMT" w:hint="eastAsia"/>
                <w:color w:val="000000"/>
                <w:kern w:val="2"/>
                <w:sz w:val="21"/>
                <w:szCs w:val="24"/>
                <w:lang w:eastAsia="zh-CN"/>
              </w:rPr>
              <w:t xml:space="preserve"> </w:t>
            </w:r>
            <w:r w:rsidRPr="00CA4E2C">
              <w:rPr>
                <w:rFonts w:ascii="x5PvTKLo+TimesNewRomanPSMT" w:eastAsia="x5PvTKLo+TimesNewRomanPSMT" w:hAnsi="x5PvTKLo+TimesNewRomanPSMT"/>
                <w:color w:val="000000"/>
                <w:kern w:val="2"/>
                <w:sz w:val="21"/>
                <w:szCs w:val="24"/>
                <w:lang w:eastAsia="zh-CN"/>
              </w:rPr>
              <w:t xml:space="preserve"> </w:t>
            </w:r>
            <w:r w:rsidR="00FE1BD8">
              <w:rPr>
                <w:rFonts w:ascii="x5PvTKLo+TimesNewRomanPSMT" w:eastAsia="x5PvTKLo+TimesNewRomanPSMT" w:hAnsi="x5PvTKLo+TimesNewRomanPSMT" w:hint="eastAsia"/>
                <w:color w:val="000000"/>
                <w:kern w:val="2"/>
                <w:sz w:val="21"/>
                <w:szCs w:val="24"/>
                <w:lang w:eastAsia="zh-CN"/>
              </w:rPr>
              <w:t xml:space="preserve"> </w:t>
            </w:r>
            <w:r w:rsidRPr="00CA4E2C">
              <w:rPr>
                <w:rFonts w:ascii="x5PvTKLo+TimesNewRomanPSMT" w:eastAsia="x5PvTKLo+TimesNewRomanPSMT" w:hAnsi="x5PvTKLo+TimesNewRomanPSMT"/>
                <w:color w:val="000000"/>
                <w:kern w:val="2"/>
                <w:sz w:val="21"/>
                <w:szCs w:val="24"/>
                <w:lang w:eastAsia="zh-CN"/>
              </w:rPr>
              <w:t>return None</w:t>
            </w:r>
          </w:p>
        </w:tc>
      </w:tr>
    </w:tbl>
    <w:p w14:paraId="456A9070" w14:textId="77777777" w:rsidR="002A1C49" w:rsidRDefault="002A1C49" w:rsidP="002A1C49">
      <w:pPr>
        <w:rPr>
          <w:rFonts w:eastAsia="宋体"/>
          <w:lang w:eastAsia="zh-CN"/>
        </w:rPr>
      </w:pPr>
    </w:p>
    <w:p w14:paraId="54C27355" w14:textId="55075245" w:rsidR="00B02F4A" w:rsidRDefault="00F52830" w:rsidP="00B02F4A">
      <w:pPr>
        <w:rPr>
          <w:rFonts w:eastAsia="宋体"/>
          <w:lang w:eastAsia="zh-CN"/>
        </w:rPr>
      </w:pPr>
      <w:r w:rsidRPr="00F52830">
        <w:rPr>
          <w:rFonts w:eastAsia="宋体"/>
          <w:lang w:eastAsia="zh-CN"/>
        </w:rPr>
        <w:t>以</w:t>
      </w:r>
      <w:r w:rsidRPr="00F52830">
        <w:rPr>
          <w:rFonts w:eastAsia="宋体"/>
          <w:lang w:eastAsia="zh-CN"/>
        </w:rPr>
        <w:t> generator_agent </w:t>
      </w:r>
      <w:r w:rsidRPr="00F52830">
        <w:rPr>
          <w:rFonts w:eastAsia="宋体"/>
          <w:lang w:eastAsia="zh-CN"/>
        </w:rPr>
        <w:t>为例，其核心生成逻辑如下：</w:t>
      </w:r>
    </w:p>
    <w:tbl>
      <w:tblPr>
        <w:tblW w:w="0" w:type="auto"/>
        <w:tblInd w:w="240" w:type="dxa"/>
        <w:tblLayout w:type="fixed"/>
        <w:tblLook w:val="04A0" w:firstRow="1" w:lastRow="0" w:firstColumn="1" w:lastColumn="0" w:noHBand="0" w:noVBand="1"/>
      </w:tblPr>
      <w:tblGrid>
        <w:gridCol w:w="8552"/>
      </w:tblGrid>
      <w:tr w:rsidR="00F52830" w14:paraId="5B7E22A5" w14:textId="77777777" w:rsidTr="00F52830">
        <w:trPr>
          <w:trHeight w:hRule="exact" w:val="2785"/>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7416BFE0" w14:textId="77777777"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def generator_agent(state: dict):</w:t>
            </w:r>
          </w:p>
          <w:p w14:paraId="27CBF6FA" w14:textId="77777777"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profile = state.get("profile", {})</w:t>
            </w:r>
          </w:p>
          <w:p w14:paraId="56CE9F5F" w14:textId="77777777"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docs = state.get("retrieved_docs", [])</w:t>
            </w:r>
          </w:p>
          <w:p w14:paraId="520912DF" w14:textId="05393293"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topic = profile.get("weak_points", "") or "Python</w:t>
            </w:r>
            <w:r w:rsidRPr="00F52830">
              <w:rPr>
                <w:rFonts w:ascii="宋体" w:eastAsia="宋体" w:hAnsi="宋体" w:cs="宋体" w:hint="eastAsia"/>
                <w:color w:val="000000"/>
                <w:kern w:val="2"/>
                <w:sz w:val="21"/>
                <w:szCs w:val="24"/>
                <w:lang w:eastAsia="zh-CN"/>
              </w:rPr>
              <w:t>基础</w:t>
            </w:r>
            <w:r w:rsidRPr="00F52830">
              <w:rPr>
                <w:rFonts w:ascii="x5PvTKLo+TimesNewRomanPSMT" w:eastAsia="x5PvTKLo+TimesNewRomanPSMT" w:hAnsi="x5PvTKLo+TimesNewRomanPSMT"/>
                <w:color w:val="000000"/>
                <w:kern w:val="2"/>
                <w:sz w:val="21"/>
                <w:szCs w:val="24"/>
                <w:lang w:eastAsia="zh-CN"/>
              </w:rPr>
              <w:t>"</w:t>
            </w:r>
          </w:p>
          <w:p w14:paraId="4125C389" w14:textId="77777777"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prompt_text = prompt_manager.render_prompt("P001", topic=topic)</w:t>
            </w:r>
          </w:p>
          <w:p w14:paraId="7158728C" w14:textId="353FCFA8"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content = call_llm([{"role": "user", "content": prompt_text}])</w:t>
            </w:r>
          </w:p>
          <w:p w14:paraId="692F473D" w14:textId="77777777"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if content is None:</w:t>
            </w:r>
          </w:p>
          <w:p w14:paraId="55CCDC08" w14:textId="77777777"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 </w:t>
            </w:r>
            <w:r w:rsidRPr="00F52830">
              <w:rPr>
                <w:rFonts w:ascii="宋体" w:eastAsia="宋体" w:hAnsi="宋体" w:cs="宋体" w:hint="eastAsia"/>
                <w:color w:val="000000"/>
                <w:kern w:val="2"/>
                <w:sz w:val="21"/>
                <w:szCs w:val="24"/>
                <w:lang w:eastAsia="zh-CN"/>
              </w:rPr>
              <w:t>降级：</w:t>
            </w:r>
            <w:r w:rsidRPr="00F52830">
              <w:rPr>
                <w:rFonts w:ascii="x5PvTKLo+TimesNewRomanPSMT" w:eastAsia="x5PvTKLo+TimesNewRomanPSMT" w:hAnsi="x5PvTKLo+TimesNewRomanPSMT"/>
                <w:color w:val="000000"/>
                <w:kern w:val="2"/>
                <w:sz w:val="21"/>
                <w:szCs w:val="24"/>
                <w:lang w:eastAsia="zh-CN"/>
              </w:rPr>
              <w:t xml:space="preserve">LLM </w:t>
            </w:r>
            <w:r w:rsidRPr="00F52830">
              <w:rPr>
                <w:rFonts w:ascii="宋体" w:eastAsia="宋体" w:hAnsi="宋体" w:cs="宋体" w:hint="eastAsia"/>
                <w:color w:val="000000"/>
                <w:kern w:val="2"/>
                <w:sz w:val="21"/>
                <w:szCs w:val="24"/>
                <w:lang w:eastAsia="zh-CN"/>
              </w:rPr>
              <w:t>调用失败时返回预置内容</w:t>
            </w:r>
          </w:p>
          <w:p w14:paraId="44E06E1A" w14:textId="0CF01562" w:rsidR="00F52830" w:rsidRPr="00F52830" w:rsidRDefault="00F52830" w:rsidP="00F52830">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F52830">
              <w:rPr>
                <w:rFonts w:ascii="x5PvTKLo+TimesNewRomanPSMT" w:eastAsia="x5PvTKLo+TimesNewRomanPSMT" w:hAnsi="x5PvTKLo+TimesNewRomanPSMT"/>
                <w:color w:val="000000"/>
                <w:kern w:val="2"/>
                <w:sz w:val="21"/>
                <w:szCs w:val="24"/>
                <w:lang w:eastAsia="zh-CN"/>
              </w:rPr>
              <w:t xml:space="preserve">        content = f"1. **</w:t>
            </w:r>
            <w:r w:rsidRPr="00F52830">
              <w:rPr>
                <w:rFonts w:ascii="宋体" w:eastAsia="宋体" w:hAnsi="宋体" w:cs="宋体" w:hint="eastAsia"/>
                <w:color w:val="000000"/>
                <w:kern w:val="2"/>
                <w:sz w:val="21"/>
                <w:szCs w:val="24"/>
                <w:lang w:eastAsia="zh-CN"/>
              </w:rPr>
              <w:t>知识讲解文档</w:t>
            </w:r>
            <w:r w:rsidRPr="00F52830">
              <w:rPr>
                <w:rFonts w:ascii="x5PvTKLo+TimesNewRomanPSMT" w:eastAsia="x5PvTKLo+TimesNewRomanPSMT" w:hAnsi="x5PvTKLo+TimesNewRomanPSMT"/>
                <w:color w:val="000000"/>
                <w:kern w:val="2"/>
                <w:sz w:val="21"/>
                <w:szCs w:val="24"/>
                <w:lang w:eastAsia="zh-CN"/>
              </w:rPr>
              <w:t>**</w:t>
            </w:r>
            <w:r w:rsidRPr="00F52830">
              <w:rPr>
                <w:rFonts w:ascii="宋体" w:eastAsia="宋体" w:hAnsi="宋体" w:cs="宋体" w:hint="eastAsia"/>
                <w:color w:val="000000"/>
                <w:kern w:val="2"/>
                <w:sz w:val="21"/>
                <w:szCs w:val="24"/>
                <w:lang w:eastAsia="zh-CN"/>
              </w:rPr>
              <w:t>：</w:t>
            </w:r>
            <w:r w:rsidRPr="00F52830">
              <w:rPr>
                <w:rFonts w:ascii="x5PvTKLo+TimesNewRomanPSMT" w:eastAsia="x5PvTKLo+TimesNewRomanPSMT" w:hAnsi="x5PvTKLo+TimesNewRomanPSMT"/>
                <w:color w:val="000000"/>
                <w:kern w:val="2"/>
                <w:sz w:val="21"/>
                <w:szCs w:val="24"/>
                <w:lang w:eastAsia="zh-CN"/>
              </w:rPr>
              <w:t>{topic}</w:t>
            </w:r>
            <w:r w:rsidRPr="00F52830">
              <w:rPr>
                <w:rFonts w:ascii="宋体" w:eastAsia="宋体" w:hAnsi="宋体" w:cs="宋体" w:hint="eastAsia"/>
                <w:color w:val="000000"/>
                <w:kern w:val="2"/>
                <w:sz w:val="21"/>
                <w:szCs w:val="24"/>
                <w:lang w:eastAsia="zh-CN"/>
              </w:rPr>
              <w:t>是</w:t>
            </w:r>
            <w:r w:rsidRPr="00F52830">
              <w:rPr>
                <w:rFonts w:ascii="x5PvTKLo+TimesNewRomanPSMT" w:eastAsia="x5PvTKLo+TimesNewRomanPSMT" w:hAnsi="x5PvTKLo+TimesNewRomanPSMT"/>
                <w:color w:val="000000"/>
                <w:kern w:val="2"/>
                <w:sz w:val="21"/>
                <w:szCs w:val="24"/>
                <w:lang w:eastAsia="zh-CN"/>
              </w:rPr>
              <w:t>Python</w:t>
            </w:r>
            <w:r w:rsidRPr="00F52830">
              <w:rPr>
                <w:rFonts w:ascii="宋体" w:eastAsia="宋体" w:hAnsi="宋体" w:cs="宋体" w:hint="eastAsia"/>
                <w:color w:val="000000"/>
                <w:kern w:val="2"/>
                <w:sz w:val="21"/>
                <w:szCs w:val="24"/>
                <w:lang w:eastAsia="zh-CN"/>
              </w:rPr>
              <w:t>中的重要知识点。</w:t>
            </w:r>
            <w:r w:rsidRPr="00F52830">
              <w:rPr>
                <w:rFonts w:ascii="x5PvTKLo+TimesNewRomanPSMT" w:eastAsia="x5PvTKLo+TimesNewRomanPSMT" w:hAnsi="x5PvTKLo+TimesNewRomanPSMT"/>
                <w:color w:val="000000"/>
                <w:kern w:val="2"/>
                <w:sz w:val="21"/>
                <w:szCs w:val="24"/>
                <w:lang w:eastAsia="zh-CN"/>
              </w:rPr>
              <w:t>..."</w:t>
            </w:r>
          </w:p>
          <w:p w14:paraId="0F521862" w14:textId="6C0E415C" w:rsidR="00F52830" w:rsidRPr="00727F4E" w:rsidRDefault="00F52830" w:rsidP="00F52830">
            <w:pPr>
              <w:autoSpaceDE w:val="0"/>
              <w:autoSpaceDN w:val="0"/>
              <w:spacing w:before="96" w:line="234" w:lineRule="exact"/>
              <w:ind w:left="206"/>
              <w:rPr>
                <w:rFonts w:eastAsia="宋体" w:hint="eastAsia"/>
                <w:lang w:eastAsia="zh-CN"/>
              </w:rPr>
            </w:pPr>
            <w:r w:rsidRPr="00F52830">
              <w:rPr>
                <w:rFonts w:ascii="x5PvTKLo+TimesNewRomanPSMT" w:eastAsia="x5PvTKLo+TimesNewRomanPSMT" w:hAnsi="x5PvTKLo+TimesNewRomanPSMT"/>
                <w:color w:val="000000"/>
                <w:kern w:val="2"/>
                <w:sz w:val="21"/>
                <w:szCs w:val="24"/>
                <w:lang w:eastAsia="zh-CN"/>
              </w:rPr>
              <w:t xml:space="preserve">   return {"generated_resource": {"type": "multi_resource", "content": content}}</w:t>
            </w:r>
          </w:p>
        </w:tc>
      </w:tr>
    </w:tbl>
    <w:p w14:paraId="32DB9DB4" w14:textId="77777777" w:rsidR="00F52830" w:rsidRPr="002A1C49" w:rsidRDefault="00F52830" w:rsidP="00B02F4A">
      <w:pPr>
        <w:rPr>
          <w:rFonts w:eastAsia="宋体" w:hint="eastAsia"/>
          <w:lang w:eastAsia="zh-CN"/>
        </w:rPr>
      </w:pPr>
    </w:p>
    <w:p w14:paraId="7A5FB88D" w14:textId="0B481EB4" w:rsidR="00B02F4A" w:rsidRDefault="00B02F4A" w:rsidP="00B02F4A">
      <w:pPr>
        <w:rPr>
          <w:rFonts w:eastAsia="宋体"/>
          <w:lang w:eastAsia="zh-CN"/>
        </w:rPr>
      </w:pPr>
      <w:r w:rsidRPr="00B02F4A">
        <w:rPr>
          <w:rFonts w:eastAsia="宋体"/>
          <w:lang w:eastAsia="zh-CN"/>
        </w:rPr>
        <w:t xml:space="preserve">4.1.3 </w:t>
      </w:r>
      <w:r w:rsidRPr="00B02F4A">
        <w:rPr>
          <w:rFonts w:eastAsia="宋体"/>
          <w:lang w:eastAsia="zh-CN"/>
        </w:rPr>
        <w:t>异常处理</w:t>
      </w:r>
      <w:r w:rsidR="008F55D9">
        <w:rPr>
          <w:rFonts w:eastAsia="宋体" w:hint="eastAsia"/>
          <w:lang w:eastAsia="zh-CN"/>
        </w:rPr>
        <w:t>与容错</w:t>
      </w:r>
      <w:r w:rsidRPr="00B02F4A">
        <w:rPr>
          <w:rFonts w:eastAsia="宋体"/>
          <w:lang w:eastAsia="zh-CN"/>
        </w:rPr>
        <w:t>机制</w:t>
      </w:r>
    </w:p>
    <w:p w14:paraId="5A1886F9" w14:textId="7C5A139D" w:rsidR="008F55D9" w:rsidRPr="00B02F4A" w:rsidRDefault="008F55D9" w:rsidP="00B02F4A">
      <w:pPr>
        <w:rPr>
          <w:rFonts w:eastAsia="宋体" w:hint="eastAsia"/>
          <w:lang w:eastAsia="zh-CN"/>
        </w:rPr>
      </w:pPr>
      <w:r w:rsidRPr="008F55D9">
        <w:rPr>
          <w:rFonts w:eastAsia="宋体"/>
          <w:lang w:eastAsia="zh-CN"/>
        </w:rPr>
        <w:t>系统采用</w:t>
      </w:r>
      <w:r w:rsidRPr="008F55D9">
        <w:rPr>
          <w:rFonts w:eastAsia="宋体"/>
          <w:b/>
          <w:bCs/>
          <w:lang w:eastAsia="zh-CN"/>
        </w:rPr>
        <w:t>分层异常处理</w:t>
      </w:r>
      <w:r w:rsidRPr="008F55D9">
        <w:rPr>
          <w:rFonts w:eastAsia="宋体"/>
          <w:lang w:eastAsia="zh-CN"/>
        </w:rPr>
        <w:t>策略，在不同层级实施差异化容错措施，确保服务的高可用性。</w:t>
      </w:r>
    </w:p>
    <w:p w14:paraId="3A7967B2" w14:textId="77777777" w:rsidR="002E5B4B" w:rsidRPr="002E5B4B" w:rsidRDefault="00B02F4A" w:rsidP="002E5B4B">
      <w:pPr>
        <w:rPr>
          <w:rFonts w:eastAsia="宋体"/>
          <w:b/>
          <w:bCs/>
          <w:lang w:eastAsia="zh-CN"/>
        </w:rPr>
      </w:pPr>
      <w:r w:rsidRPr="00B02F4A">
        <w:rPr>
          <w:rFonts w:eastAsia="宋体"/>
          <w:lang w:eastAsia="zh-CN"/>
        </w:rPr>
        <w:t>（</w:t>
      </w:r>
      <w:r w:rsidRPr="00B02F4A">
        <w:rPr>
          <w:rFonts w:eastAsia="宋体"/>
          <w:lang w:eastAsia="zh-CN"/>
        </w:rPr>
        <w:t>1</w:t>
      </w:r>
      <w:r w:rsidRPr="00B02F4A">
        <w:rPr>
          <w:rFonts w:eastAsia="宋体"/>
          <w:lang w:eastAsia="zh-CN"/>
        </w:rPr>
        <w:t>）</w:t>
      </w:r>
      <w:r w:rsidR="002E5B4B" w:rsidRPr="002E5B4B">
        <w:rPr>
          <w:rFonts w:eastAsia="宋体"/>
          <w:b/>
          <w:bCs/>
          <w:lang w:eastAsia="zh-CN"/>
        </w:rPr>
        <w:t>异常分类</w:t>
      </w:r>
    </w:p>
    <w:tbl>
      <w:tblPr>
        <w:tblStyle w:val="af4"/>
        <w:tblW w:w="10050" w:type="dxa"/>
        <w:tblLook w:val="04A0" w:firstRow="1" w:lastRow="0" w:firstColumn="1" w:lastColumn="0" w:noHBand="0" w:noVBand="1"/>
      </w:tblPr>
      <w:tblGrid>
        <w:gridCol w:w="1411"/>
        <w:gridCol w:w="3886"/>
        <w:gridCol w:w="4753"/>
      </w:tblGrid>
      <w:tr w:rsidR="002E5B4B" w:rsidRPr="002E5B4B" w14:paraId="33CCB72E" w14:textId="77777777" w:rsidTr="002E5B4B">
        <w:tc>
          <w:tcPr>
            <w:tcW w:w="0" w:type="auto"/>
            <w:hideMark/>
          </w:tcPr>
          <w:p w14:paraId="36F5CED4" w14:textId="77777777" w:rsidR="002E5B4B" w:rsidRPr="002E5B4B" w:rsidRDefault="002E5B4B" w:rsidP="002E5B4B">
            <w:pPr>
              <w:rPr>
                <w:rFonts w:eastAsia="宋体"/>
                <w:lang w:eastAsia="zh-CN"/>
              </w:rPr>
            </w:pPr>
            <w:r w:rsidRPr="002E5B4B">
              <w:rPr>
                <w:rFonts w:eastAsia="宋体"/>
                <w:lang w:eastAsia="zh-CN"/>
              </w:rPr>
              <w:t>异常类型</w:t>
            </w:r>
          </w:p>
        </w:tc>
        <w:tc>
          <w:tcPr>
            <w:tcW w:w="0" w:type="auto"/>
            <w:hideMark/>
          </w:tcPr>
          <w:p w14:paraId="0F0C7130" w14:textId="77777777" w:rsidR="002E5B4B" w:rsidRPr="002E5B4B" w:rsidRDefault="002E5B4B" w:rsidP="002E5B4B">
            <w:pPr>
              <w:rPr>
                <w:rFonts w:eastAsia="宋体"/>
                <w:lang w:eastAsia="zh-CN"/>
              </w:rPr>
            </w:pPr>
            <w:r w:rsidRPr="002E5B4B">
              <w:rPr>
                <w:rFonts w:eastAsia="宋体"/>
                <w:lang w:eastAsia="zh-CN"/>
              </w:rPr>
              <w:t>触发场景</w:t>
            </w:r>
          </w:p>
        </w:tc>
        <w:tc>
          <w:tcPr>
            <w:tcW w:w="0" w:type="auto"/>
            <w:hideMark/>
          </w:tcPr>
          <w:p w14:paraId="6B5EED91" w14:textId="77777777" w:rsidR="002E5B4B" w:rsidRPr="002E5B4B" w:rsidRDefault="002E5B4B" w:rsidP="002E5B4B">
            <w:pPr>
              <w:rPr>
                <w:rFonts w:eastAsia="宋体"/>
                <w:lang w:eastAsia="zh-CN"/>
              </w:rPr>
            </w:pPr>
            <w:r w:rsidRPr="002E5B4B">
              <w:rPr>
                <w:rFonts w:eastAsia="宋体"/>
                <w:lang w:eastAsia="zh-CN"/>
              </w:rPr>
              <w:t>处理方式</w:t>
            </w:r>
          </w:p>
        </w:tc>
      </w:tr>
      <w:tr w:rsidR="002E5B4B" w:rsidRPr="002E5B4B" w14:paraId="6DCA9A10" w14:textId="77777777" w:rsidTr="002E5B4B">
        <w:tc>
          <w:tcPr>
            <w:tcW w:w="0" w:type="auto"/>
            <w:hideMark/>
          </w:tcPr>
          <w:p w14:paraId="4F9C41F1" w14:textId="77777777" w:rsidR="002E5B4B" w:rsidRPr="002E5B4B" w:rsidRDefault="002E5B4B" w:rsidP="002E5B4B">
            <w:pPr>
              <w:rPr>
                <w:rFonts w:eastAsia="宋体"/>
                <w:lang w:eastAsia="zh-CN"/>
              </w:rPr>
            </w:pPr>
            <w:r w:rsidRPr="002E5B4B">
              <w:rPr>
                <w:rFonts w:eastAsia="宋体"/>
                <w:lang w:eastAsia="zh-CN"/>
              </w:rPr>
              <w:t>网络超时</w:t>
            </w:r>
          </w:p>
        </w:tc>
        <w:tc>
          <w:tcPr>
            <w:tcW w:w="0" w:type="auto"/>
            <w:hideMark/>
          </w:tcPr>
          <w:p w14:paraId="389A9969" w14:textId="77777777" w:rsidR="002E5B4B" w:rsidRPr="002E5B4B" w:rsidRDefault="002E5B4B" w:rsidP="002E5B4B">
            <w:pPr>
              <w:rPr>
                <w:rFonts w:eastAsia="宋体"/>
                <w:lang w:eastAsia="zh-CN"/>
              </w:rPr>
            </w:pPr>
            <w:r w:rsidRPr="002E5B4B">
              <w:rPr>
                <w:rFonts w:eastAsia="宋体"/>
                <w:lang w:eastAsia="zh-CN"/>
              </w:rPr>
              <w:t xml:space="preserve">LLM </w:t>
            </w:r>
            <w:r w:rsidRPr="002E5B4B">
              <w:rPr>
                <w:rFonts w:eastAsia="宋体"/>
                <w:lang w:eastAsia="zh-CN"/>
              </w:rPr>
              <w:t>服务响应超过</w:t>
            </w:r>
            <w:r w:rsidRPr="002E5B4B">
              <w:rPr>
                <w:rFonts w:eastAsia="宋体"/>
                <w:lang w:eastAsia="zh-CN"/>
              </w:rPr>
              <w:t> LLM_TIMEOUT</w:t>
            </w:r>
            <w:r w:rsidRPr="002E5B4B">
              <w:rPr>
                <w:rFonts w:eastAsia="宋体"/>
                <w:lang w:eastAsia="zh-CN"/>
              </w:rPr>
              <w:t>（</w:t>
            </w:r>
            <w:r w:rsidRPr="002E5B4B">
              <w:rPr>
                <w:rFonts w:eastAsia="宋体"/>
                <w:lang w:eastAsia="zh-CN"/>
              </w:rPr>
              <w:t>60</w:t>
            </w:r>
            <w:r w:rsidRPr="002E5B4B">
              <w:rPr>
                <w:rFonts w:eastAsia="宋体"/>
                <w:lang w:eastAsia="zh-CN"/>
              </w:rPr>
              <w:t>秒）</w:t>
            </w:r>
          </w:p>
        </w:tc>
        <w:tc>
          <w:tcPr>
            <w:tcW w:w="0" w:type="auto"/>
            <w:hideMark/>
          </w:tcPr>
          <w:p w14:paraId="1DFC2956" w14:textId="77777777" w:rsidR="002E5B4B" w:rsidRPr="002E5B4B" w:rsidRDefault="002E5B4B" w:rsidP="002E5B4B">
            <w:pPr>
              <w:rPr>
                <w:rFonts w:eastAsia="宋体"/>
                <w:lang w:eastAsia="zh-CN"/>
              </w:rPr>
            </w:pPr>
            <w:r w:rsidRPr="002E5B4B">
              <w:rPr>
                <w:rFonts w:eastAsia="宋体"/>
                <w:lang w:eastAsia="zh-CN"/>
              </w:rPr>
              <w:t>捕获后触发重试</w:t>
            </w:r>
          </w:p>
        </w:tc>
      </w:tr>
      <w:tr w:rsidR="002E5B4B" w:rsidRPr="002E5B4B" w14:paraId="38257A40" w14:textId="77777777" w:rsidTr="002E5B4B">
        <w:tc>
          <w:tcPr>
            <w:tcW w:w="0" w:type="auto"/>
            <w:hideMark/>
          </w:tcPr>
          <w:p w14:paraId="10853F24" w14:textId="77777777" w:rsidR="002E5B4B" w:rsidRPr="002E5B4B" w:rsidRDefault="002E5B4B" w:rsidP="002E5B4B">
            <w:pPr>
              <w:rPr>
                <w:rFonts w:eastAsia="宋体"/>
                <w:lang w:eastAsia="zh-CN"/>
              </w:rPr>
            </w:pPr>
            <w:r w:rsidRPr="002E5B4B">
              <w:rPr>
                <w:rFonts w:eastAsia="宋体"/>
                <w:lang w:eastAsia="zh-CN"/>
              </w:rPr>
              <w:t xml:space="preserve">API Key </w:t>
            </w:r>
            <w:r w:rsidRPr="002E5B4B">
              <w:rPr>
                <w:rFonts w:eastAsia="宋体"/>
                <w:lang w:eastAsia="zh-CN"/>
              </w:rPr>
              <w:t>失效</w:t>
            </w:r>
          </w:p>
        </w:tc>
        <w:tc>
          <w:tcPr>
            <w:tcW w:w="0" w:type="auto"/>
            <w:hideMark/>
          </w:tcPr>
          <w:p w14:paraId="62D40E22" w14:textId="77777777" w:rsidR="002E5B4B" w:rsidRPr="002E5B4B" w:rsidRDefault="002E5B4B" w:rsidP="002E5B4B">
            <w:pPr>
              <w:rPr>
                <w:rFonts w:eastAsia="宋体"/>
                <w:lang w:eastAsia="zh-CN"/>
              </w:rPr>
            </w:pPr>
            <w:r w:rsidRPr="002E5B4B">
              <w:rPr>
                <w:rFonts w:eastAsia="宋体"/>
                <w:lang w:eastAsia="zh-CN"/>
              </w:rPr>
              <w:t>服务端返回</w:t>
            </w:r>
            <w:r w:rsidRPr="002E5B4B">
              <w:rPr>
                <w:rFonts w:eastAsia="宋体"/>
                <w:lang w:eastAsia="zh-CN"/>
              </w:rPr>
              <w:t xml:space="preserve"> 401/403 </w:t>
            </w:r>
            <w:r w:rsidRPr="002E5B4B">
              <w:rPr>
                <w:rFonts w:eastAsia="宋体"/>
                <w:lang w:eastAsia="zh-CN"/>
              </w:rPr>
              <w:t>状态码</w:t>
            </w:r>
          </w:p>
        </w:tc>
        <w:tc>
          <w:tcPr>
            <w:tcW w:w="0" w:type="auto"/>
            <w:hideMark/>
          </w:tcPr>
          <w:p w14:paraId="7C2F282E" w14:textId="77777777" w:rsidR="002E5B4B" w:rsidRPr="002E5B4B" w:rsidRDefault="002E5B4B" w:rsidP="002E5B4B">
            <w:pPr>
              <w:rPr>
                <w:rFonts w:eastAsia="宋体"/>
                <w:lang w:eastAsia="zh-CN"/>
              </w:rPr>
            </w:pPr>
            <w:r w:rsidRPr="002E5B4B">
              <w:rPr>
                <w:rFonts w:eastAsia="宋体"/>
                <w:lang w:eastAsia="zh-CN"/>
              </w:rPr>
              <w:t>requests </w:t>
            </w:r>
            <w:r w:rsidRPr="002E5B4B">
              <w:rPr>
                <w:rFonts w:eastAsia="宋体"/>
                <w:lang w:eastAsia="zh-CN"/>
              </w:rPr>
              <w:t>抛出</w:t>
            </w:r>
            <w:r w:rsidRPr="002E5B4B">
              <w:rPr>
                <w:rFonts w:eastAsia="宋体"/>
                <w:lang w:eastAsia="zh-CN"/>
              </w:rPr>
              <w:t xml:space="preserve"> HTTPError</w:t>
            </w:r>
            <w:r w:rsidRPr="002E5B4B">
              <w:rPr>
                <w:rFonts w:eastAsia="宋体"/>
                <w:lang w:eastAsia="zh-CN"/>
              </w:rPr>
              <w:t>，由</w:t>
            </w:r>
            <w:r w:rsidRPr="002E5B4B">
              <w:rPr>
                <w:rFonts w:eastAsia="宋体"/>
                <w:lang w:eastAsia="zh-CN"/>
              </w:rPr>
              <w:t> chat_text() </w:t>
            </w:r>
            <w:r w:rsidRPr="002E5B4B">
              <w:rPr>
                <w:rFonts w:eastAsia="宋体"/>
                <w:lang w:eastAsia="zh-CN"/>
              </w:rPr>
              <w:t>捕获返回</w:t>
            </w:r>
            <w:r w:rsidRPr="002E5B4B">
              <w:rPr>
                <w:rFonts w:eastAsia="宋体"/>
                <w:lang w:eastAsia="zh-CN"/>
              </w:rPr>
              <w:t> None</w:t>
            </w:r>
          </w:p>
        </w:tc>
      </w:tr>
      <w:tr w:rsidR="002E5B4B" w:rsidRPr="002E5B4B" w14:paraId="27166F9F" w14:textId="77777777" w:rsidTr="002E5B4B">
        <w:tc>
          <w:tcPr>
            <w:tcW w:w="0" w:type="auto"/>
            <w:hideMark/>
          </w:tcPr>
          <w:p w14:paraId="10CFC7BD" w14:textId="77777777" w:rsidR="002E5B4B" w:rsidRPr="002E5B4B" w:rsidRDefault="002E5B4B" w:rsidP="002E5B4B">
            <w:pPr>
              <w:rPr>
                <w:rFonts w:eastAsia="宋体"/>
                <w:lang w:eastAsia="zh-CN"/>
              </w:rPr>
            </w:pPr>
            <w:r w:rsidRPr="002E5B4B">
              <w:rPr>
                <w:rFonts w:eastAsia="宋体"/>
                <w:lang w:eastAsia="zh-CN"/>
              </w:rPr>
              <w:t>服务端错误</w:t>
            </w:r>
          </w:p>
        </w:tc>
        <w:tc>
          <w:tcPr>
            <w:tcW w:w="0" w:type="auto"/>
            <w:hideMark/>
          </w:tcPr>
          <w:p w14:paraId="0E2E5303" w14:textId="77777777" w:rsidR="002E5B4B" w:rsidRPr="002E5B4B" w:rsidRDefault="002E5B4B" w:rsidP="002E5B4B">
            <w:pPr>
              <w:rPr>
                <w:rFonts w:eastAsia="宋体"/>
                <w:lang w:eastAsia="zh-CN"/>
              </w:rPr>
            </w:pPr>
            <w:r w:rsidRPr="002E5B4B">
              <w:rPr>
                <w:rFonts w:eastAsia="宋体"/>
                <w:lang w:eastAsia="zh-CN"/>
              </w:rPr>
              <w:t>返回</w:t>
            </w:r>
            <w:r w:rsidRPr="002E5B4B">
              <w:rPr>
                <w:rFonts w:eastAsia="宋体"/>
                <w:lang w:eastAsia="zh-CN"/>
              </w:rPr>
              <w:t xml:space="preserve"> 5xx </w:t>
            </w:r>
            <w:r w:rsidRPr="002E5B4B">
              <w:rPr>
                <w:rFonts w:eastAsia="宋体"/>
                <w:lang w:eastAsia="zh-CN"/>
              </w:rPr>
              <w:t>状态码</w:t>
            </w:r>
          </w:p>
        </w:tc>
        <w:tc>
          <w:tcPr>
            <w:tcW w:w="0" w:type="auto"/>
            <w:hideMark/>
          </w:tcPr>
          <w:p w14:paraId="22335A28" w14:textId="77777777" w:rsidR="002E5B4B" w:rsidRPr="002E5B4B" w:rsidRDefault="002E5B4B" w:rsidP="002E5B4B">
            <w:pPr>
              <w:rPr>
                <w:rFonts w:eastAsia="宋体"/>
                <w:lang w:eastAsia="zh-CN"/>
              </w:rPr>
            </w:pPr>
            <w:r w:rsidRPr="002E5B4B">
              <w:rPr>
                <w:rFonts w:eastAsia="宋体"/>
                <w:lang w:eastAsia="zh-CN"/>
              </w:rPr>
              <w:t>同</w:t>
            </w:r>
            <w:r w:rsidRPr="002E5B4B">
              <w:rPr>
                <w:rFonts w:eastAsia="宋体"/>
                <w:lang w:eastAsia="zh-CN"/>
              </w:rPr>
              <w:t xml:space="preserve"> API Key </w:t>
            </w:r>
            <w:r w:rsidRPr="002E5B4B">
              <w:rPr>
                <w:rFonts w:eastAsia="宋体"/>
                <w:lang w:eastAsia="zh-CN"/>
              </w:rPr>
              <w:t>失效处理</w:t>
            </w:r>
          </w:p>
        </w:tc>
      </w:tr>
      <w:tr w:rsidR="002E5B4B" w:rsidRPr="002E5B4B" w14:paraId="407B289A" w14:textId="77777777" w:rsidTr="002E5B4B">
        <w:tc>
          <w:tcPr>
            <w:tcW w:w="0" w:type="auto"/>
            <w:hideMark/>
          </w:tcPr>
          <w:p w14:paraId="22C4FE5B" w14:textId="77777777" w:rsidR="002E5B4B" w:rsidRPr="002E5B4B" w:rsidRDefault="002E5B4B" w:rsidP="002E5B4B">
            <w:pPr>
              <w:rPr>
                <w:rFonts w:eastAsia="宋体"/>
                <w:lang w:eastAsia="zh-CN"/>
              </w:rPr>
            </w:pPr>
            <w:r w:rsidRPr="002E5B4B">
              <w:rPr>
                <w:rFonts w:eastAsia="宋体"/>
                <w:lang w:eastAsia="zh-CN"/>
              </w:rPr>
              <w:t xml:space="preserve">JSON </w:t>
            </w:r>
            <w:r w:rsidRPr="002E5B4B">
              <w:rPr>
                <w:rFonts w:eastAsia="宋体"/>
                <w:lang w:eastAsia="zh-CN"/>
              </w:rPr>
              <w:t>解析失败</w:t>
            </w:r>
          </w:p>
        </w:tc>
        <w:tc>
          <w:tcPr>
            <w:tcW w:w="0" w:type="auto"/>
            <w:hideMark/>
          </w:tcPr>
          <w:p w14:paraId="7A5EA97E" w14:textId="77777777" w:rsidR="002E5B4B" w:rsidRPr="002E5B4B" w:rsidRDefault="002E5B4B" w:rsidP="002E5B4B">
            <w:pPr>
              <w:rPr>
                <w:rFonts w:eastAsia="宋体"/>
                <w:lang w:eastAsia="zh-CN"/>
              </w:rPr>
            </w:pPr>
            <w:r w:rsidRPr="002E5B4B">
              <w:rPr>
                <w:rFonts w:eastAsia="宋体"/>
                <w:lang w:eastAsia="zh-CN"/>
              </w:rPr>
              <w:t xml:space="preserve">LLM </w:t>
            </w:r>
            <w:r w:rsidRPr="002E5B4B">
              <w:rPr>
                <w:rFonts w:eastAsia="宋体"/>
                <w:lang w:eastAsia="zh-CN"/>
              </w:rPr>
              <w:t>返回非标准</w:t>
            </w:r>
            <w:r w:rsidRPr="002E5B4B">
              <w:rPr>
                <w:rFonts w:eastAsia="宋体"/>
                <w:lang w:eastAsia="zh-CN"/>
              </w:rPr>
              <w:t xml:space="preserve"> JSON </w:t>
            </w:r>
            <w:r w:rsidRPr="002E5B4B">
              <w:rPr>
                <w:rFonts w:eastAsia="宋体"/>
                <w:lang w:eastAsia="zh-CN"/>
              </w:rPr>
              <w:t>格式</w:t>
            </w:r>
          </w:p>
        </w:tc>
        <w:tc>
          <w:tcPr>
            <w:tcW w:w="0" w:type="auto"/>
            <w:hideMark/>
          </w:tcPr>
          <w:p w14:paraId="1C994F12" w14:textId="77777777" w:rsidR="002E5B4B" w:rsidRPr="002E5B4B" w:rsidRDefault="002E5B4B" w:rsidP="002E5B4B">
            <w:pPr>
              <w:rPr>
                <w:rFonts w:eastAsia="宋体"/>
                <w:lang w:eastAsia="zh-CN"/>
              </w:rPr>
            </w:pPr>
            <w:r w:rsidRPr="002E5B4B">
              <w:rPr>
                <w:rFonts w:eastAsia="宋体"/>
                <w:lang w:eastAsia="zh-CN"/>
              </w:rPr>
              <w:t>回退使用默认值</w:t>
            </w:r>
          </w:p>
        </w:tc>
      </w:tr>
      <w:tr w:rsidR="002E5B4B" w:rsidRPr="002E5B4B" w14:paraId="311353B7" w14:textId="77777777" w:rsidTr="002E5B4B">
        <w:tc>
          <w:tcPr>
            <w:tcW w:w="0" w:type="auto"/>
            <w:hideMark/>
          </w:tcPr>
          <w:p w14:paraId="4FD16539" w14:textId="77777777" w:rsidR="002E5B4B" w:rsidRPr="002E5B4B" w:rsidRDefault="002E5B4B" w:rsidP="002E5B4B">
            <w:pPr>
              <w:rPr>
                <w:rFonts w:eastAsia="宋体"/>
                <w:lang w:eastAsia="zh-CN"/>
              </w:rPr>
            </w:pPr>
            <w:r w:rsidRPr="002E5B4B">
              <w:rPr>
                <w:rFonts w:eastAsia="宋体"/>
                <w:lang w:eastAsia="zh-CN"/>
              </w:rPr>
              <w:lastRenderedPageBreak/>
              <w:t xml:space="preserve">RAG </w:t>
            </w:r>
            <w:r w:rsidRPr="002E5B4B">
              <w:rPr>
                <w:rFonts w:eastAsia="宋体"/>
                <w:lang w:eastAsia="zh-CN"/>
              </w:rPr>
              <w:t>检索为空</w:t>
            </w:r>
          </w:p>
        </w:tc>
        <w:tc>
          <w:tcPr>
            <w:tcW w:w="0" w:type="auto"/>
            <w:hideMark/>
          </w:tcPr>
          <w:p w14:paraId="2F252E46" w14:textId="77777777" w:rsidR="002E5B4B" w:rsidRPr="002E5B4B" w:rsidRDefault="002E5B4B" w:rsidP="002E5B4B">
            <w:pPr>
              <w:rPr>
                <w:rFonts w:eastAsia="宋体"/>
                <w:lang w:eastAsia="zh-CN"/>
              </w:rPr>
            </w:pPr>
            <w:r w:rsidRPr="002E5B4B">
              <w:rPr>
                <w:rFonts w:eastAsia="宋体"/>
                <w:lang w:eastAsia="zh-CN"/>
              </w:rPr>
              <w:t>向量库无匹配文档</w:t>
            </w:r>
          </w:p>
        </w:tc>
        <w:tc>
          <w:tcPr>
            <w:tcW w:w="0" w:type="auto"/>
            <w:hideMark/>
          </w:tcPr>
          <w:p w14:paraId="406D02DB" w14:textId="77777777" w:rsidR="002E5B4B" w:rsidRPr="002E5B4B" w:rsidRDefault="002E5B4B" w:rsidP="002E5B4B">
            <w:pPr>
              <w:rPr>
                <w:rFonts w:eastAsia="宋体"/>
                <w:lang w:eastAsia="zh-CN"/>
              </w:rPr>
            </w:pPr>
            <w:r w:rsidRPr="002E5B4B">
              <w:rPr>
                <w:rFonts w:eastAsia="宋体"/>
                <w:lang w:eastAsia="zh-CN"/>
              </w:rPr>
              <w:t>使用默认知识片段</w:t>
            </w:r>
          </w:p>
        </w:tc>
      </w:tr>
    </w:tbl>
    <w:p w14:paraId="180DCA53" w14:textId="2123D06A" w:rsidR="00B02F4A" w:rsidRPr="002A1C49" w:rsidRDefault="00B02F4A" w:rsidP="00B02F4A">
      <w:pPr>
        <w:rPr>
          <w:rFonts w:eastAsia="宋体"/>
          <w:lang w:eastAsia="zh-CN"/>
        </w:rPr>
      </w:pPr>
    </w:p>
    <w:p w14:paraId="58AE2784" w14:textId="16467C7F" w:rsidR="002A1C49" w:rsidRDefault="00B02F4A" w:rsidP="002A1C49">
      <w:pPr>
        <w:rPr>
          <w:rFonts w:eastAsia="宋体"/>
          <w:lang w:eastAsia="zh-CN"/>
        </w:rPr>
      </w:pPr>
      <w:r w:rsidRPr="00B02F4A">
        <w:rPr>
          <w:rFonts w:eastAsia="宋体"/>
          <w:lang w:eastAsia="zh-CN"/>
        </w:rPr>
        <w:t>（</w:t>
      </w:r>
      <w:r w:rsidRPr="00B02F4A">
        <w:rPr>
          <w:rFonts w:eastAsia="宋体"/>
          <w:lang w:eastAsia="zh-CN"/>
        </w:rPr>
        <w:t>2</w:t>
      </w:r>
      <w:r w:rsidRPr="00B02F4A">
        <w:rPr>
          <w:rFonts w:eastAsia="宋体"/>
          <w:lang w:eastAsia="zh-CN"/>
        </w:rPr>
        <w:t>）</w:t>
      </w:r>
      <w:r w:rsidR="002E5B4B">
        <w:rPr>
          <w:rFonts w:eastAsia="宋体" w:hint="eastAsia"/>
          <w:lang w:eastAsia="zh-CN"/>
        </w:rPr>
        <w:t>重试机制</w:t>
      </w:r>
    </w:p>
    <w:p w14:paraId="151A51A0" w14:textId="5C4771F0" w:rsidR="00CB0207" w:rsidRPr="002A5435" w:rsidRDefault="00CB0207" w:rsidP="002A1C49">
      <w:pPr>
        <w:rPr>
          <w:rFonts w:eastAsia="宋体" w:hint="eastAsia"/>
          <w:lang w:eastAsia="zh-CN"/>
        </w:rPr>
      </w:pPr>
      <w:r w:rsidRPr="00CB0207">
        <w:rPr>
          <w:rFonts w:eastAsia="宋体"/>
          <w:lang w:eastAsia="zh-CN"/>
        </w:rPr>
        <w:t>系统在</w:t>
      </w:r>
      <w:r w:rsidRPr="00CB0207">
        <w:rPr>
          <w:rFonts w:eastAsia="宋体"/>
          <w:lang w:eastAsia="zh-CN"/>
        </w:rPr>
        <w:t> call_llm() </w:t>
      </w:r>
      <w:r w:rsidRPr="00CB0207">
        <w:rPr>
          <w:rFonts w:eastAsia="宋体"/>
          <w:lang w:eastAsia="zh-CN"/>
        </w:rPr>
        <w:t>层面实现了</w:t>
      </w:r>
      <w:r w:rsidRPr="00CB0207">
        <w:rPr>
          <w:rFonts w:eastAsia="宋体"/>
          <w:b/>
          <w:bCs/>
          <w:lang w:eastAsia="zh-CN"/>
        </w:rPr>
        <w:t>指数退避重试</w:t>
      </w:r>
      <w:r w:rsidRPr="00CB0207">
        <w:rPr>
          <w:rFonts w:eastAsia="宋体"/>
          <w:lang w:eastAsia="zh-CN"/>
        </w:rPr>
        <w:t>策略（当前为固定间隔</w:t>
      </w:r>
      <w:r w:rsidRPr="00CB0207">
        <w:rPr>
          <w:rFonts w:eastAsia="宋体"/>
          <w:lang w:eastAsia="zh-CN"/>
        </w:rPr>
        <w:t xml:space="preserve"> 2 </w:t>
      </w:r>
      <w:r w:rsidRPr="00CB0207">
        <w:rPr>
          <w:rFonts w:eastAsia="宋体"/>
          <w:lang w:eastAsia="zh-CN"/>
        </w:rPr>
        <w:t>秒）：</w:t>
      </w:r>
    </w:p>
    <w:tbl>
      <w:tblPr>
        <w:tblW w:w="0" w:type="auto"/>
        <w:tblInd w:w="240" w:type="dxa"/>
        <w:tblLayout w:type="fixed"/>
        <w:tblLook w:val="04A0" w:firstRow="1" w:lastRow="0" w:firstColumn="1" w:lastColumn="0" w:noHBand="0" w:noVBand="1"/>
      </w:tblPr>
      <w:tblGrid>
        <w:gridCol w:w="8552"/>
      </w:tblGrid>
      <w:tr w:rsidR="002A1C49" w14:paraId="465188FD" w14:textId="77777777" w:rsidTr="00CB0207">
        <w:trPr>
          <w:trHeight w:hRule="exact" w:val="3541"/>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46E045E5"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def call_llm(messages, temperature=0.7, max_tokens=800, max_retries=3):</w:t>
            </w:r>
          </w:p>
          <w:p w14:paraId="24E64A92"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client = LLMClient()</w:t>
            </w:r>
          </w:p>
          <w:p w14:paraId="31C7777D"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last_err = None</w:t>
            </w:r>
          </w:p>
          <w:p w14:paraId="4C3FD5F1"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for attempt in range(max_retries):</w:t>
            </w:r>
          </w:p>
          <w:p w14:paraId="47FF6F18"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try:</w:t>
            </w:r>
          </w:p>
          <w:p w14:paraId="2D55BED1"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return client.chat_text(messages, temperature=temperature, max_tokens=max_tokens)</w:t>
            </w:r>
          </w:p>
          <w:p w14:paraId="4D861C43"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except Exception as exc:</w:t>
            </w:r>
          </w:p>
          <w:p w14:paraId="2CF702FE"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last_err = exc</w:t>
            </w:r>
          </w:p>
          <w:p w14:paraId="1B3A9D26"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print(f"&gt;&gt;&gt; LLM </w:t>
            </w:r>
            <w:r w:rsidRPr="00CB0207">
              <w:rPr>
                <w:rFonts w:ascii="宋体" w:eastAsia="宋体" w:hAnsi="宋体" w:cs="宋体" w:hint="eastAsia"/>
                <w:color w:val="000000"/>
                <w:kern w:val="2"/>
                <w:sz w:val="21"/>
                <w:szCs w:val="24"/>
                <w:lang w:eastAsia="zh-CN"/>
              </w:rPr>
              <w:t>请求失败</w:t>
            </w:r>
            <w:r w:rsidRPr="00CB0207">
              <w:rPr>
                <w:rFonts w:ascii="x5PvTKLo+TimesNewRomanPSMT" w:eastAsia="x5PvTKLo+TimesNewRomanPSMT" w:hAnsi="x5PvTKLo+TimesNewRomanPSMT"/>
                <w:color w:val="000000"/>
                <w:kern w:val="2"/>
                <w:sz w:val="21"/>
                <w:szCs w:val="24"/>
                <w:lang w:eastAsia="zh-CN"/>
              </w:rPr>
              <w:t xml:space="preserve"> (</w:t>
            </w:r>
            <w:r w:rsidRPr="00CB0207">
              <w:rPr>
                <w:rFonts w:ascii="宋体" w:eastAsia="宋体" w:hAnsi="宋体" w:cs="宋体" w:hint="eastAsia"/>
                <w:color w:val="000000"/>
                <w:kern w:val="2"/>
                <w:sz w:val="21"/>
                <w:szCs w:val="24"/>
                <w:lang w:eastAsia="zh-CN"/>
              </w:rPr>
              <w:t>第</w:t>
            </w:r>
            <w:r w:rsidRPr="00CB0207">
              <w:rPr>
                <w:rFonts w:ascii="x5PvTKLo+TimesNewRomanPSMT" w:eastAsia="x5PvTKLo+TimesNewRomanPSMT" w:hAnsi="x5PvTKLo+TimesNewRomanPSMT"/>
                <w:color w:val="000000"/>
                <w:kern w:val="2"/>
                <w:sz w:val="21"/>
                <w:szCs w:val="24"/>
                <w:lang w:eastAsia="zh-CN"/>
              </w:rPr>
              <w:t xml:space="preserve"> {attempt + 1}/{max_retries} </w:t>
            </w:r>
            <w:r w:rsidRPr="00CB0207">
              <w:rPr>
                <w:rFonts w:ascii="宋体" w:eastAsia="宋体" w:hAnsi="宋体" w:cs="宋体" w:hint="eastAsia"/>
                <w:color w:val="000000"/>
                <w:kern w:val="2"/>
                <w:sz w:val="21"/>
                <w:szCs w:val="24"/>
                <w:lang w:eastAsia="zh-CN"/>
              </w:rPr>
              <w:t>次</w:t>
            </w:r>
            <w:r w:rsidRPr="00CB0207">
              <w:rPr>
                <w:rFonts w:ascii="x5PvTKLo+TimesNewRomanPSMT" w:eastAsia="x5PvTKLo+TimesNewRomanPSMT" w:hAnsi="x5PvTKLo+TimesNewRomanPSMT"/>
                <w:color w:val="000000"/>
                <w:kern w:val="2"/>
                <w:sz w:val="21"/>
                <w:szCs w:val="24"/>
                <w:lang w:eastAsia="zh-CN"/>
              </w:rPr>
              <w:t>): {exc}")</w:t>
            </w:r>
          </w:p>
          <w:p w14:paraId="32AB6A3C"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if attempt &lt; max_retries - 1:</w:t>
            </w:r>
          </w:p>
          <w:p w14:paraId="751758CF"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time.sleep(2)  # </w:t>
            </w:r>
            <w:r w:rsidRPr="00CB0207">
              <w:rPr>
                <w:rFonts w:ascii="宋体" w:eastAsia="宋体" w:hAnsi="宋体" w:cs="宋体" w:hint="eastAsia"/>
                <w:color w:val="000000"/>
                <w:kern w:val="2"/>
                <w:sz w:val="21"/>
                <w:szCs w:val="24"/>
                <w:lang w:eastAsia="zh-CN"/>
              </w:rPr>
              <w:t>固定间隔重试</w:t>
            </w:r>
          </w:p>
          <w:p w14:paraId="1BB6F550" w14:textId="77777777" w:rsidR="00CB0207" w:rsidRPr="00CB0207" w:rsidRDefault="00CB0207" w:rsidP="00CB020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B0207">
              <w:rPr>
                <w:rFonts w:ascii="x5PvTKLo+TimesNewRomanPSMT" w:eastAsia="x5PvTKLo+TimesNewRomanPSMT" w:hAnsi="x5PvTKLo+TimesNewRomanPSMT"/>
                <w:color w:val="000000"/>
                <w:kern w:val="2"/>
                <w:sz w:val="21"/>
                <w:szCs w:val="24"/>
                <w:lang w:eastAsia="zh-CN"/>
              </w:rPr>
              <w:t xml:space="preserve">    print(f"&gt;&gt;&gt; LLM </w:t>
            </w:r>
            <w:r w:rsidRPr="00CB0207">
              <w:rPr>
                <w:rFonts w:ascii="宋体" w:eastAsia="宋体" w:hAnsi="宋体" w:cs="宋体" w:hint="eastAsia"/>
                <w:color w:val="000000"/>
                <w:kern w:val="2"/>
                <w:sz w:val="21"/>
                <w:szCs w:val="24"/>
                <w:lang w:eastAsia="zh-CN"/>
              </w:rPr>
              <w:t>彻底失败</w:t>
            </w:r>
            <w:r w:rsidRPr="00CB0207">
              <w:rPr>
                <w:rFonts w:ascii="x5PvTKLo+TimesNewRomanPSMT" w:eastAsia="x5PvTKLo+TimesNewRomanPSMT" w:hAnsi="x5PvTKLo+TimesNewRomanPSMT"/>
                <w:color w:val="000000"/>
                <w:kern w:val="2"/>
                <w:sz w:val="21"/>
                <w:szCs w:val="24"/>
                <w:lang w:eastAsia="zh-CN"/>
              </w:rPr>
              <w:t>: {last_err}")</w:t>
            </w:r>
          </w:p>
          <w:p w14:paraId="2EA68BE4" w14:textId="06E6D43B" w:rsidR="002A1C49" w:rsidRPr="00727F4E" w:rsidRDefault="00CB0207" w:rsidP="00CB0207">
            <w:pPr>
              <w:autoSpaceDE w:val="0"/>
              <w:autoSpaceDN w:val="0"/>
              <w:spacing w:before="96" w:line="234" w:lineRule="exact"/>
              <w:ind w:left="206"/>
              <w:rPr>
                <w:rFonts w:eastAsia="宋体" w:hint="eastAsia"/>
                <w:lang w:eastAsia="zh-CN"/>
              </w:rPr>
            </w:pPr>
            <w:r w:rsidRPr="00CB0207">
              <w:rPr>
                <w:rFonts w:ascii="x5PvTKLo+TimesNewRomanPSMT" w:eastAsia="x5PvTKLo+TimesNewRomanPSMT" w:hAnsi="x5PvTKLo+TimesNewRomanPSMT"/>
                <w:color w:val="000000"/>
                <w:kern w:val="2"/>
                <w:sz w:val="21"/>
                <w:szCs w:val="24"/>
                <w:lang w:eastAsia="zh-CN"/>
              </w:rPr>
              <w:t xml:space="preserve">  return None</w:t>
            </w:r>
          </w:p>
        </w:tc>
      </w:tr>
    </w:tbl>
    <w:p w14:paraId="41011F9C" w14:textId="77777777" w:rsidR="002A1C49" w:rsidRDefault="002A1C49" w:rsidP="002A1C49">
      <w:pPr>
        <w:rPr>
          <w:rFonts w:eastAsia="宋体"/>
          <w:lang w:eastAsia="zh-CN"/>
        </w:rPr>
      </w:pPr>
    </w:p>
    <w:p w14:paraId="1AFF7D27" w14:textId="77777777" w:rsidR="0002703A" w:rsidRPr="0002703A" w:rsidRDefault="0002703A" w:rsidP="0002703A">
      <w:pPr>
        <w:rPr>
          <w:rFonts w:eastAsia="宋体"/>
          <w:lang w:eastAsia="zh-CN"/>
        </w:rPr>
      </w:pPr>
      <w:r w:rsidRPr="0002703A">
        <w:rPr>
          <w:rFonts w:eastAsia="宋体"/>
          <w:lang w:eastAsia="zh-CN"/>
        </w:rPr>
        <w:t>同时，</w:t>
      </w:r>
      <w:r w:rsidRPr="0002703A">
        <w:rPr>
          <w:rFonts w:eastAsia="宋体"/>
          <w:lang w:eastAsia="zh-CN"/>
        </w:rPr>
        <w:t>guardrail </w:t>
      </w:r>
      <w:r w:rsidRPr="0002703A">
        <w:rPr>
          <w:rFonts w:eastAsia="宋体"/>
          <w:lang w:eastAsia="zh-CN"/>
        </w:rPr>
        <w:t>节点对内容质量也实施重试机制：</w:t>
      </w:r>
    </w:p>
    <w:p w14:paraId="5670FC23" w14:textId="77777777" w:rsidR="0002703A" w:rsidRPr="0002703A" w:rsidRDefault="0002703A" w:rsidP="0002703A">
      <w:pPr>
        <w:numPr>
          <w:ilvl w:val="0"/>
          <w:numId w:val="12"/>
        </w:numPr>
        <w:ind w:left="357" w:hanging="357"/>
        <w:rPr>
          <w:rFonts w:eastAsia="宋体"/>
          <w:lang w:eastAsia="zh-CN"/>
        </w:rPr>
      </w:pPr>
      <w:r w:rsidRPr="0002703A">
        <w:rPr>
          <w:rFonts w:eastAsia="宋体"/>
          <w:lang w:eastAsia="zh-CN"/>
        </w:rPr>
        <w:t>当生成内容不满足质量标准时，最多重试</w:t>
      </w:r>
      <w:r w:rsidRPr="0002703A">
        <w:rPr>
          <w:rFonts w:eastAsia="宋体"/>
          <w:lang w:eastAsia="zh-CN"/>
        </w:rPr>
        <w:t> </w:t>
      </w:r>
      <w:r w:rsidRPr="0002703A">
        <w:rPr>
          <w:rFonts w:eastAsia="宋体"/>
          <w:b/>
          <w:bCs/>
          <w:lang w:eastAsia="zh-CN"/>
        </w:rPr>
        <w:t xml:space="preserve">3 </w:t>
      </w:r>
      <w:r w:rsidRPr="0002703A">
        <w:rPr>
          <w:rFonts w:eastAsia="宋体"/>
          <w:b/>
          <w:bCs/>
          <w:lang w:eastAsia="zh-CN"/>
        </w:rPr>
        <w:t>次</w:t>
      </w:r>
    </w:p>
    <w:p w14:paraId="1F16F423" w14:textId="370E8224" w:rsidR="0002703A" w:rsidRPr="0002703A" w:rsidRDefault="0002703A" w:rsidP="0002703A">
      <w:pPr>
        <w:numPr>
          <w:ilvl w:val="0"/>
          <w:numId w:val="12"/>
        </w:numPr>
        <w:ind w:left="357" w:hanging="357"/>
        <w:rPr>
          <w:rFonts w:eastAsia="宋体" w:hint="eastAsia"/>
          <w:lang w:eastAsia="zh-CN"/>
        </w:rPr>
      </w:pPr>
      <w:r w:rsidRPr="0002703A">
        <w:rPr>
          <w:rFonts w:eastAsia="宋体"/>
          <w:lang w:eastAsia="zh-CN"/>
        </w:rPr>
        <w:t>达到上限后强制进入后续流程，避免系统阻塞</w:t>
      </w:r>
    </w:p>
    <w:tbl>
      <w:tblPr>
        <w:tblW w:w="0" w:type="auto"/>
        <w:tblInd w:w="240" w:type="dxa"/>
        <w:tblLayout w:type="fixed"/>
        <w:tblLook w:val="04A0" w:firstRow="1" w:lastRow="0" w:firstColumn="1" w:lastColumn="0" w:noHBand="0" w:noVBand="1"/>
      </w:tblPr>
      <w:tblGrid>
        <w:gridCol w:w="8552"/>
      </w:tblGrid>
      <w:tr w:rsidR="0002703A" w14:paraId="6C5192FC" w14:textId="77777777" w:rsidTr="00AD3700">
        <w:trPr>
          <w:trHeight w:hRule="exact" w:val="3541"/>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12B4F1D7" w14:textId="77777777"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def guardrail_agent(state: dict):</w:t>
            </w:r>
          </w:p>
          <w:p w14:paraId="42AE8C83" w14:textId="77777777"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content = state.get("generated_resource", {}).get("content", "")</w:t>
            </w:r>
          </w:p>
          <w:p w14:paraId="752C41C7" w14:textId="3D8B609E"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retry_count = state.get("retry_count", 0)</w:t>
            </w:r>
          </w:p>
          <w:p w14:paraId="3DE45472" w14:textId="77777777"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keywords = ["Python", "</w:t>
            </w:r>
            <w:r w:rsidRPr="0002703A">
              <w:rPr>
                <w:rFonts w:ascii="宋体" w:eastAsia="宋体" w:hAnsi="宋体" w:cs="宋体" w:hint="eastAsia"/>
                <w:color w:val="000000"/>
                <w:kern w:val="2"/>
                <w:sz w:val="21"/>
                <w:szCs w:val="24"/>
                <w:lang w:eastAsia="zh-CN"/>
              </w:rPr>
              <w:t>代码</w:t>
            </w:r>
            <w:r w:rsidRPr="0002703A">
              <w:rPr>
                <w:rFonts w:ascii="x5PvTKLo+TimesNewRomanPSMT" w:eastAsia="x5PvTKLo+TimesNewRomanPSMT" w:hAnsi="x5PvTKLo+TimesNewRomanPSMT"/>
                <w:color w:val="000000"/>
                <w:kern w:val="2"/>
                <w:sz w:val="21"/>
                <w:szCs w:val="24"/>
                <w:lang w:eastAsia="zh-CN"/>
              </w:rPr>
              <w:t>", "</w:t>
            </w:r>
            <w:r w:rsidRPr="0002703A">
              <w:rPr>
                <w:rFonts w:ascii="宋体" w:eastAsia="宋体" w:hAnsi="宋体" w:cs="宋体" w:hint="eastAsia"/>
                <w:color w:val="000000"/>
                <w:kern w:val="2"/>
                <w:sz w:val="21"/>
                <w:szCs w:val="24"/>
                <w:lang w:eastAsia="zh-CN"/>
              </w:rPr>
              <w:t>函数</w:t>
            </w:r>
            <w:r w:rsidRPr="0002703A">
              <w:rPr>
                <w:rFonts w:ascii="x5PvTKLo+TimesNewRomanPSMT" w:eastAsia="x5PvTKLo+TimesNewRomanPSMT" w:hAnsi="x5PvTKLo+TimesNewRomanPSMT"/>
                <w:color w:val="000000"/>
                <w:kern w:val="2"/>
                <w:sz w:val="21"/>
                <w:szCs w:val="24"/>
                <w:lang w:eastAsia="zh-CN"/>
              </w:rPr>
              <w:t>", "</w:t>
            </w:r>
            <w:r w:rsidRPr="0002703A">
              <w:rPr>
                <w:rFonts w:ascii="宋体" w:eastAsia="宋体" w:hAnsi="宋体" w:cs="宋体" w:hint="eastAsia"/>
                <w:color w:val="000000"/>
                <w:kern w:val="2"/>
                <w:sz w:val="21"/>
                <w:szCs w:val="24"/>
                <w:lang w:eastAsia="zh-CN"/>
              </w:rPr>
              <w:t>变量</w:t>
            </w:r>
            <w:r w:rsidRPr="0002703A">
              <w:rPr>
                <w:rFonts w:ascii="x5PvTKLo+TimesNewRomanPSMT" w:eastAsia="x5PvTKLo+TimesNewRomanPSMT" w:hAnsi="x5PvTKLo+TimesNewRomanPSMT"/>
                <w:color w:val="000000"/>
                <w:kern w:val="2"/>
                <w:sz w:val="21"/>
                <w:szCs w:val="24"/>
                <w:lang w:eastAsia="zh-CN"/>
              </w:rPr>
              <w:t>", "</w:t>
            </w:r>
            <w:r w:rsidRPr="0002703A">
              <w:rPr>
                <w:rFonts w:ascii="宋体" w:eastAsia="宋体" w:hAnsi="宋体" w:cs="宋体" w:hint="eastAsia"/>
                <w:color w:val="000000"/>
                <w:kern w:val="2"/>
                <w:sz w:val="21"/>
                <w:szCs w:val="24"/>
                <w:lang w:eastAsia="zh-CN"/>
              </w:rPr>
              <w:t>循环</w:t>
            </w:r>
            <w:r w:rsidRPr="0002703A">
              <w:rPr>
                <w:rFonts w:ascii="x5PvTKLo+TimesNewRomanPSMT" w:eastAsia="x5PvTKLo+TimesNewRomanPSMT" w:hAnsi="x5PvTKLo+TimesNewRomanPSMT"/>
                <w:color w:val="000000"/>
                <w:kern w:val="2"/>
                <w:sz w:val="21"/>
                <w:szCs w:val="24"/>
                <w:lang w:eastAsia="zh-CN"/>
              </w:rPr>
              <w:t>", "</w:t>
            </w:r>
            <w:r w:rsidRPr="0002703A">
              <w:rPr>
                <w:rFonts w:ascii="宋体" w:eastAsia="宋体" w:hAnsi="宋体" w:cs="宋体" w:hint="eastAsia"/>
                <w:color w:val="000000"/>
                <w:kern w:val="2"/>
                <w:sz w:val="21"/>
                <w:szCs w:val="24"/>
                <w:lang w:eastAsia="zh-CN"/>
              </w:rPr>
              <w:t>条件</w:t>
            </w:r>
            <w:r w:rsidRPr="0002703A">
              <w:rPr>
                <w:rFonts w:ascii="x5PvTKLo+TimesNewRomanPSMT" w:eastAsia="x5PvTKLo+TimesNewRomanPSMT" w:hAnsi="x5PvTKLo+TimesNewRomanPSMT"/>
                <w:color w:val="000000"/>
                <w:kern w:val="2"/>
                <w:sz w:val="21"/>
                <w:szCs w:val="24"/>
                <w:lang w:eastAsia="zh-CN"/>
              </w:rPr>
              <w:t>", "</w:t>
            </w:r>
            <w:r w:rsidRPr="0002703A">
              <w:rPr>
                <w:rFonts w:ascii="宋体" w:eastAsia="宋体" w:hAnsi="宋体" w:cs="宋体" w:hint="eastAsia"/>
                <w:color w:val="000000"/>
                <w:kern w:val="2"/>
                <w:sz w:val="21"/>
                <w:szCs w:val="24"/>
                <w:lang w:eastAsia="zh-CN"/>
              </w:rPr>
              <w:t>面向对象</w:t>
            </w:r>
            <w:r w:rsidRPr="0002703A">
              <w:rPr>
                <w:rFonts w:ascii="x5PvTKLo+TimesNewRomanPSMT" w:eastAsia="x5PvTKLo+TimesNewRomanPSMT" w:hAnsi="x5PvTKLo+TimesNewRomanPSMT"/>
                <w:color w:val="000000"/>
                <w:kern w:val="2"/>
                <w:sz w:val="21"/>
                <w:szCs w:val="24"/>
                <w:lang w:eastAsia="zh-CN"/>
              </w:rPr>
              <w:t>", "</w:t>
            </w:r>
            <w:r w:rsidRPr="0002703A">
              <w:rPr>
                <w:rFonts w:ascii="宋体" w:eastAsia="宋体" w:hAnsi="宋体" w:cs="宋体" w:hint="eastAsia"/>
                <w:color w:val="000000"/>
                <w:kern w:val="2"/>
                <w:sz w:val="21"/>
                <w:szCs w:val="24"/>
                <w:lang w:eastAsia="zh-CN"/>
              </w:rPr>
              <w:t>模块</w:t>
            </w:r>
            <w:r w:rsidRPr="0002703A">
              <w:rPr>
                <w:rFonts w:ascii="x5PvTKLo+TimesNewRomanPSMT" w:eastAsia="x5PvTKLo+TimesNewRomanPSMT" w:hAnsi="x5PvTKLo+TimesNewRomanPSMT"/>
                <w:color w:val="000000"/>
                <w:kern w:val="2"/>
                <w:sz w:val="21"/>
                <w:szCs w:val="24"/>
                <w:lang w:eastAsia="zh-CN"/>
              </w:rPr>
              <w:t>", "</w:t>
            </w:r>
            <w:r w:rsidRPr="0002703A">
              <w:rPr>
                <w:rFonts w:ascii="宋体" w:eastAsia="宋体" w:hAnsi="宋体" w:cs="宋体" w:hint="eastAsia"/>
                <w:color w:val="000000"/>
                <w:kern w:val="2"/>
                <w:sz w:val="21"/>
                <w:szCs w:val="24"/>
                <w:lang w:eastAsia="zh-CN"/>
              </w:rPr>
              <w:t>文件</w:t>
            </w:r>
            <w:r w:rsidRPr="0002703A">
              <w:rPr>
                <w:rFonts w:ascii="x5PvTKLo+TimesNewRomanPSMT" w:eastAsia="x5PvTKLo+TimesNewRomanPSMT" w:hAnsi="x5PvTKLo+TimesNewRomanPSMT"/>
                <w:color w:val="000000"/>
                <w:kern w:val="2"/>
                <w:sz w:val="21"/>
                <w:szCs w:val="24"/>
                <w:lang w:eastAsia="zh-CN"/>
              </w:rPr>
              <w:t>"]</w:t>
            </w:r>
          </w:p>
          <w:p w14:paraId="3DFC47CD" w14:textId="1EC81B99"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has_knowledge = any(k in content for k in keywords)</w:t>
            </w:r>
          </w:p>
          <w:p w14:paraId="125B5BD1" w14:textId="77777777"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if has_knowledge and len(content) &gt; 50:</w:t>
            </w:r>
          </w:p>
          <w:p w14:paraId="55DE1A52" w14:textId="77777777"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return {"is_approved": True, "retry_count": retry_count}</w:t>
            </w:r>
          </w:p>
          <w:p w14:paraId="44A49AE0" w14:textId="77777777"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else:</w:t>
            </w:r>
          </w:p>
          <w:p w14:paraId="79D64A1B" w14:textId="77777777" w:rsidR="0002703A" w:rsidRPr="0002703A" w:rsidRDefault="0002703A" w:rsidP="0002703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02703A">
              <w:rPr>
                <w:rFonts w:ascii="x5PvTKLo+TimesNewRomanPSMT" w:eastAsia="x5PvTKLo+TimesNewRomanPSMT" w:hAnsi="x5PvTKLo+TimesNewRomanPSMT"/>
                <w:color w:val="000000"/>
                <w:kern w:val="2"/>
                <w:sz w:val="21"/>
                <w:szCs w:val="24"/>
                <w:lang w:eastAsia="zh-CN"/>
              </w:rPr>
              <w:t xml:space="preserve">        print("&gt;&gt;&gt; </w:t>
            </w:r>
            <w:r w:rsidRPr="0002703A">
              <w:rPr>
                <w:rFonts w:ascii="宋体" w:eastAsia="宋体" w:hAnsi="宋体" w:cs="宋体" w:hint="eastAsia"/>
                <w:color w:val="000000"/>
                <w:kern w:val="2"/>
                <w:sz w:val="21"/>
                <w:szCs w:val="24"/>
                <w:lang w:eastAsia="zh-CN"/>
              </w:rPr>
              <w:t>警告：内容质量不足，已拦截！</w:t>
            </w:r>
            <w:r w:rsidRPr="0002703A">
              <w:rPr>
                <w:rFonts w:ascii="x5PvTKLo+TimesNewRomanPSMT" w:eastAsia="x5PvTKLo+TimesNewRomanPSMT" w:hAnsi="x5PvTKLo+TimesNewRomanPSMT"/>
                <w:color w:val="000000"/>
                <w:kern w:val="2"/>
                <w:sz w:val="21"/>
                <w:szCs w:val="24"/>
                <w:lang w:eastAsia="zh-CN"/>
              </w:rPr>
              <w:t>")</w:t>
            </w:r>
          </w:p>
          <w:p w14:paraId="10C4E353" w14:textId="61ED5A6E" w:rsidR="0002703A" w:rsidRPr="00727F4E" w:rsidRDefault="0002703A" w:rsidP="0002703A">
            <w:pPr>
              <w:autoSpaceDE w:val="0"/>
              <w:autoSpaceDN w:val="0"/>
              <w:spacing w:before="96" w:line="234" w:lineRule="exact"/>
              <w:ind w:left="206"/>
              <w:rPr>
                <w:rFonts w:eastAsia="宋体" w:hint="eastAsia"/>
                <w:lang w:eastAsia="zh-CN"/>
              </w:rPr>
            </w:pPr>
            <w:r w:rsidRPr="0002703A">
              <w:rPr>
                <w:rFonts w:ascii="x5PvTKLo+TimesNewRomanPSMT" w:eastAsia="x5PvTKLo+TimesNewRomanPSMT" w:hAnsi="x5PvTKLo+TimesNewRomanPSMT"/>
                <w:color w:val="000000"/>
                <w:kern w:val="2"/>
                <w:sz w:val="21"/>
                <w:szCs w:val="24"/>
                <w:lang w:eastAsia="zh-CN"/>
              </w:rPr>
              <w:t xml:space="preserve">      return {"is_approved": False, "retry_count": retry_count + 1}</w:t>
            </w:r>
          </w:p>
        </w:tc>
      </w:tr>
    </w:tbl>
    <w:p w14:paraId="1C62BEAB" w14:textId="77777777" w:rsidR="0002703A" w:rsidRPr="0002703A" w:rsidRDefault="0002703A" w:rsidP="002A1C49">
      <w:pPr>
        <w:rPr>
          <w:rFonts w:eastAsia="宋体" w:hint="eastAsia"/>
          <w:lang w:eastAsia="zh-CN"/>
        </w:rPr>
      </w:pPr>
    </w:p>
    <w:p w14:paraId="442C1F66" w14:textId="77777777" w:rsidR="00CC2D8B" w:rsidRDefault="00B02F4A" w:rsidP="00CC2D8B">
      <w:pPr>
        <w:rPr>
          <w:rFonts w:eastAsia="宋体"/>
          <w:lang w:eastAsia="zh-CN"/>
        </w:rPr>
      </w:pPr>
      <w:r w:rsidRPr="00B02F4A">
        <w:rPr>
          <w:rFonts w:eastAsia="宋体"/>
          <w:lang w:eastAsia="zh-CN"/>
        </w:rPr>
        <w:t>（</w:t>
      </w:r>
      <w:r w:rsidRPr="00B02F4A">
        <w:rPr>
          <w:rFonts w:eastAsia="宋体"/>
          <w:lang w:eastAsia="zh-CN"/>
        </w:rPr>
        <w:t>3</w:t>
      </w:r>
      <w:r w:rsidRPr="00B02F4A">
        <w:rPr>
          <w:rFonts w:eastAsia="宋体"/>
          <w:lang w:eastAsia="zh-CN"/>
        </w:rPr>
        <w:t>）</w:t>
      </w:r>
      <w:r w:rsidR="00CC2D8B" w:rsidRPr="00CC2D8B">
        <w:rPr>
          <w:rFonts w:eastAsia="宋体"/>
          <w:lang w:eastAsia="zh-CN"/>
        </w:rPr>
        <w:t>降级策略</w:t>
      </w:r>
    </w:p>
    <w:p w14:paraId="4E096E7B" w14:textId="7C282B1B" w:rsidR="00CC2D8B" w:rsidRDefault="00CC2D8B" w:rsidP="00CC2D8B">
      <w:pPr>
        <w:rPr>
          <w:rFonts w:eastAsia="宋体"/>
          <w:lang w:eastAsia="zh-CN"/>
        </w:rPr>
      </w:pPr>
      <w:r w:rsidRPr="00CC2D8B">
        <w:rPr>
          <w:rFonts w:eastAsia="宋体"/>
          <w:lang w:eastAsia="zh-CN"/>
        </w:rPr>
        <w:t>当</w:t>
      </w:r>
      <w:r w:rsidRPr="00CC2D8B">
        <w:rPr>
          <w:rFonts w:eastAsia="宋体"/>
          <w:lang w:eastAsia="zh-CN"/>
        </w:rPr>
        <w:t xml:space="preserve"> LLM </w:t>
      </w:r>
      <w:r w:rsidRPr="00CC2D8B">
        <w:rPr>
          <w:rFonts w:eastAsia="宋体"/>
          <w:lang w:eastAsia="zh-CN"/>
        </w:rPr>
        <w:t>调用彻底失败时，系统通过默认内容保证核心功能可用：</w:t>
      </w:r>
    </w:p>
    <w:p w14:paraId="492AE6D8" w14:textId="6B1ADDDB" w:rsidR="00204F8C" w:rsidRPr="00CC2D8B" w:rsidRDefault="00204F8C" w:rsidP="00CC2D8B">
      <w:pPr>
        <w:rPr>
          <w:rFonts w:eastAsia="宋体" w:hint="eastAsia"/>
          <w:lang w:eastAsia="zh-CN"/>
        </w:rPr>
      </w:pPr>
      <w:r w:rsidRPr="00204F8C">
        <w:rPr>
          <w:rFonts w:eastAsia="宋体"/>
          <w:b/>
          <w:bCs/>
          <w:lang w:eastAsia="zh-CN"/>
        </w:rPr>
        <w:lastRenderedPageBreak/>
        <w:t>场景一：画像生成失败</w:t>
      </w:r>
    </w:p>
    <w:tbl>
      <w:tblPr>
        <w:tblW w:w="8552" w:type="dxa"/>
        <w:tblInd w:w="240" w:type="dxa"/>
        <w:tblLayout w:type="fixed"/>
        <w:tblLook w:val="04A0" w:firstRow="1" w:lastRow="0" w:firstColumn="1" w:lastColumn="0" w:noHBand="0" w:noVBand="1"/>
      </w:tblPr>
      <w:tblGrid>
        <w:gridCol w:w="8552"/>
      </w:tblGrid>
      <w:tr w:rsidR="002A1C49" w14:paraId="17579EFE" w14:textId="77777777" w:rsidTr="006F1F9A">
        <w:trPr>
          <w:trHeight w:hRule="exact" w:val="2452"/>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47749C2A"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204F8C">
              <w:rPr>
                <w:rFonts w:ascii="x5PvTKLo+TimesNewRomanPSMT" w:eastAsia="x5PvTKLo+TimesNewRomanPSMT" w:hAnsi="x5PvTKLo+TimesNewRomanPSMT"/>
                <w:color w:val="000000"/>
                <w:kern w:val="2"/>
                <w:sz w:val="21"/>
                <w:szCs w:val="24"/>
                <w:lang w:eastAsia="zh-CN"/>
              </w:rPr>
              <w:t>if not profile:</w:t>
            </w:r>
          </w:p>
          <w:p w14:paraId="5F97DA29"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204F8C">
              <w:rPr>
                <w:rFonts w:ascii="x5PvTKLo+TimesNewRomanPSMT" w:eastAsia="x5PvTKLo+TimesNewRomanPSMT" w:hAnsi="x5PvTKLo+TimesNewRomanPSMT"/>
                <w:color w:val="000000"/>
                <w:kern w:val="2"/>
                <w:sz w:val="21"/>
                <w:szCs w:val="24"/>
                <w:lang w:eastAsia="zh-CN"/>
              </w:rPr>
              <w:t xml:space="preserve">    profile = {</w:t>
            </w:r>
          </w:p>
          <w:p w14:paraId="5F994E1B"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204F8C">
              <w:rPr>
                <w:rFonts w:ascii="x5PvTKLo+TimesNewRomanPSMT" w:eastAsia="x5PvTKLo+TimesNewRomanPSMT" w:hAnsi="x5PvTKLo+TimesNewRomanPSMT" w:hint="eastAsia"/>
                <w:color w:val="000000"/>
                <w:kern w:val="2"/>
                <w:sz w:val="21"/>
                <w:szCs w:val="24"/>
                <w:lang w:eastAsia="zh-CN"/>
              </w:rPr>
              <w:t xml:space="preserve">        "knowledge_base": "</w:t>
            </w:r>
            <w:r w:rsidRPr="00204F8C">
              <w:rPr>
                <w:rFonts w:ascii="宋体" w:eastAsia="宋体" w:hAnsi="宋体" w:cs="宋体" w:hint="eastAsia"/>
                <w:color w:val="000000"/>
                <w:kern w:val="2"/>
                <w:sz w:val="21"/>
                <w:szCs w:val="24"/>
                <w:lang w:eastAsia="zh-CN"/>
              </w:rPr>
              <w:t>初学者</w:t>
            </w:r>
            <w:r w:rsidRPr="00204F8C">
              <w:rPr>
                <w:rFonts w:ascii="x5PvTKLo+TimesNewRomanPSMT" w:eastAsia="x5PvTKLo+TimesNewRomanPSMT" w:hAnsi="x5PvTKLo+TimesNewRomanPSMT" w:hint="eastAsia"/>
                <w:color w:val="000000"/>
                <w:kern w:val="2"/>
                <w:sz w:val="21"/>
                <w:szCs w:val="24"/>
                <w:lang w:eastAsia="zh-CN"/>
              </w:rPr>
              <w:t>",</w:t>
            </w:r>
          </w:p>
          <w:p w14:paraId="17563B47"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204F8C">
              <w:rPr>
                <w:rFonts w:ascii="x5PvTKLo+TimesNewRomanPSMT" w:eastAsia="x5PvTKLo+TimesNewRomanPSMT" w:hAnsi="x5PvTKLo+TimesNewRomanPSMT"/>
                <w:color w:val="000000"/>
                <w:kern w:val="2"/>
                <w:sz w:val="21"/>
                <w:szCs w:val="24"/>
                <w:lang w:eastAsia="zh-CN"/>
              </w:rPr>
              <w:t xml:space="preserve">        "cognitive_style": "</w:t>
            </w:r>
            <w:r w:rsidRPr="00204F8C">
              <w:rPr>
                <w:rFonts w:ascii="宋体" w:eastAsia="宋体" w:hAnsi="宋体" w:cs="宋体" w:hint="eastAsia"/>
                <w:color w:val="000000"/>
                <w:kern w:val="2"/>
                <w:sz w:val="21"/>
                <w:szCs w:val="24"/>
                <w:lang w:eastAsia="zh-CN"/>
              </w:rPr>
              <w:t>视觉型</w:t>
            </w:r>
            <w:r w:rsidRPr="00204F8C">
              <w:rPr>
                <w:rFonts w:ascii="x5PvTKLo+TimesNewRomanPSMT" w:eastAsia="x5PvTKLo+TimesNewRomanPSMT" w:hAnsi="x5PvTKLo+TimesNewRomanPSMT"/>
                <w:color w:val="000000"/>
                <w:kern w:val="2"/>
                <w:sz w:val="21"/>
                <w:szCs w:val="24"/>
                <w:lang w:eastAsia="zh-CN"/>
              </w:rPr>
              <w:t>",</w:t>
            </w:r>
          </w:p>
          <w:p w14:paraId="622CC19F"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204F8C">
              <w:rPr>
                <w:rFonts w:ascii="x5PvTKLo+TimesNewRomanPSMT" w:eastAsia="x5PvTKLo+TimesNewRomanPSMT" w:hAnsi="x5PvTKLo+TimesNewRomanPSMT"/>
                <w:color w:val="000000"/>
                <w:kern w:val="2"/>
                <w:sz w:val="21"/>
                <w:szCs w:val="24"/>
                <w:lang w:eastAsia="zh-CN"/>
              </w:rPr>
              <w:t xml:space="preserve">        "weak_points": "</w:t>
            </w:r>
            <w:r w:rsidRPr="00204F8C">
              <w:rPr>
                <w:rFonts w:ascii="宋体" w:eastAsia="宋体" w:hAnsi="宋体" w:cs="宋体" w:hint="eastAsia"/>
                <w:color w:val="000000"/>
                <w:kern w:val="2"/>
                <w:sz w:val="21"/>
                <w:szCs w:val="24"/>
                <w:lang w:eastAsia="zh-CN"/>
              </w:rPr>
              <w:t>数学推导</w:t>
            </w:r>
            <w:r w:rsidRPr="00204F8C">
              <w:rPr>
                <w:rFonts w:ascii="x5PvTKLo+TimesNewRomanPSMT" w:eastAsia="x5PvTKLo+TimesNewRomanPSMT" w:hAnsi="x5PvTKLo+TimesNewRomanPSMT"/>
                <w:color w:val="000000"/>
                <w:kern w:val="2"/>
                <w:sz w:val="21"/>
                <w:szCs w:val="24"/>
                <w:lang w:eastAsia="zh-CN"/>
              </w:rPr>
              <w:t>",</w:t>
            </w:r>
          </w:p>
          <w:p w14:paraId="6A0CDEC1"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204F8C">
              <w:rPr>
                <w:rFonts w:ascii="x5PvTKLo+TimesNewRomanPSMT" w:eastAsia="x5PvTKLo+TimesNewRomanPSMT" w:hAnsi="x5PvTKLo+TimesNewRomanPSMT"/>
                <w:color w:val="000000"/>
                <w:kern w:val="2"/>
                <w:sz w:val="21"/>
                <w:szCs w:val="24"/>
                <w:lang w:eastAsia="zh-CN"/>
              </w:rPr>
              <w:t xml:space="preserve">        "interest": "AI",</w:t>
            </w:r>
          </w:p>
          <w:p w14:paraId="0ACA84D5"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204F8C">
              <w:rPr>
                <w:rFonts w:ascii="x5PvTKLo+TimesNewRomanPSMT" w:eastAsia="x5PvTKLo+TimesNewRomanPSMT" w:hAnsi="x5PvTKLo+TimesNewRomanPSMT" w:hint="eastAsia"/>
                <w:color w:val="000000"/>
                <w:kern w:val="2"/>
                <w:sz w:val="21"/>
                <w:szCs w:val="24"/>
                <w:lang w:eastAsia="zh-CN"/>
              </w:rPr>
              <w:t xml:space="preserve">        "learning_pace": "</w:t>
            </w:r>
            <w:r w:rsidRPr="00204F8C">
              <w:rPr>
                <w:rFonts w:ascii="宋体" w:eastAsia="宋体" w:hAnsi="宋体" w:cs="宋体" w:hint="eastAsia"/>
                <w:color w:val="000000"/>
                <w:kern w:val="2"/>
                <w:sz w:val="21"/>
                <w:szCs w:val="24"/>
                <w:lang w:eastAsia="zh-CN"/>
              </w:rPr>
              <w:t>中等</w:t>
            </w:r>
            <w:r w:rsidRPr="00204F8C">
              <w:rPr>
                <w:rFonts w:ascii="x5PvTKLo+TimesNewRomanPSMT" w:eastAsia="x5PvTKLo+TimesNewRomanPSMT" w:hAnsi="x5PvTKLo+TimesNewRomanPSMT" w:hint="eastAsia"/>
                <w:color w:val="000000"/>
                <w:kern w:val="2"/>
                <w:sz w:val="21"/>
                <w:szCs w:val="24"/>
                <w:lang w:eastAsia="zh-CN"/>
              </w:rPr>
              <w:t>",</w:t>
            </w:r>
          </w:p>
          <w:p w14:paraId="16569661" w14:textId="77777777" w:rsidR="00204F8C" w:rsidRPr="00204F8C" w:rsidRDefault="00204F8C" w:rsidP="00204F8C">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204F8C">
              <w:rPr>
                <w:rFonts w:ascii="x5PvTKLo+TimesNewRomanPSMT" w:eastAsia="x5PvTKLo+TimesNewRomanPSMT" w:hAnsi="x5PvTKLo+TimesNewRomanPSMT"/>
                <w:color w:val="000000"/>
                <w:kern w:val="2"/>
                <w:sz w:val="21"/>
                <w:szCs w:val="24"/>
                <w:lang w:eastAsia="zh-CN"/>
              </w:rPr>
              <w:t xml:space="preserve">        "emotional_state": "</w:t>
            </w:r>
            <w:r w:rsidRPr="00204F8C">
              <w:rPr>
                <w:rFonts w:ascii="宋体" w:eastAsia="宋体" w:hAnsi="宋体" w:cs="宋体" w:hint="eastAsia"/>
                <w:color w:val="000000"/>
                <w:kern w:val="2"/>
                <w:sz w:val="21"/>
                <w:szCs w:val="24"/>
                <w:lang w:eastAsia="zh-CN"/>
              </w:rPr>
              <w:t>积极</w:t>
            </w:r>
            <w:r w:rsidRPr="00204F8C">
              <w:rPr>
                <w:rFonts w:ascii="x5PvTKLo+TimesNewRomanPSMT" w:eastAsia="x5PvTKLo+TimesNewRomanPSMT" w:hAnsi="x5PvTKLo+TimesNewRomanPSMT"/>
                <w:color w:val="000000"/>
                <w:kern w:val="2"/>
                <w:sz w:val="21"/>
                <w:szCs w:val="24"/>
                <w:lang w:eastAsia="zh-CN"/>
              </w:rPr>
              <w:t>"</w:t>
            </w:r>
          </w:p>
          <w:p w14:paraId="5B7E4CDD" w14:textId="4415E526" w:rsidR="002A1C49" w:rsidRPr="00727F4E" w:rsidRDefault="00204F8C" w:rsidP="00204F8C">
            <w:pPr>
              <w:autoSpaceDE w:val="0"/>
              <w:autoSpaceDN w:val="0"/>
              <w:spacing w:before="96" w:line="234" w:lineRule="exact"/>
              <w:ind w:left="206"/>
              <w:rPr>
                <w:rFonts w:eastAsia="宋体" w:hint="eastAsia"/>
                <w:lang w:eastAsia="zh-CN"/>
              </w:rPr>
            </w:pPr>
            <w:r w:rsidRPr="00204F8C">
              <w:rPr>
                <w:rFonts w:ascii="x5PvTKLo+TimesNewRomanPSMT" w:eastAsia="x5PvTKLo+TimesNewRomanPSMT" w:hAnsi="x5PvTKLo+TimesNewRomanPSMT"/>
                <w:color w:val="000000"/>
                <w:kern w:val="2"/>
                <w:sz w:val="21"/>
                <w:szCs w:val="24"/>
                <w:lang w:eastAsia="zh-CN"/>
              </w:rPr>
              <w:t xml:space="preserve"> </w:t>
            </w:r>
            <w:r w:rsidR="00FE1BD8">
              <w:rPr>
                <w:rFonts w:ascii="x5PvTKLo+TimesNewRomanPSMT" w:eastAsia="x5PvTKLo+TimesNewRomanPSMT" w:hAnsi="x5PvTKLo+TimesNewRomanPSMT" w:hint="eastAsia"/>
                <w:color w:val="000000"/>
                <w:kern w:val="2"/>
                <w:sz w:val="21"/>
                <w:szCs w:val="24"/>
                <w:lang w:eastAsia="zh-CN"/>
              </w:rPr>
              <w:t xml:space="preserve"> </w:t>
            </w:r>
            <w:r w:rsidRPr="00204F8C">
              <w:rPr>
                <w:rFonts w:ascii="x5PvTKLo+TimesNewRomanPSMT" w:eastAsia="x5PvTKLo+TimesNewRomanPSMT" w:hAnsi="x5PvTKLo+TimesNewRomanPSMT"/>
                <w:color w:val="000000"/>
                <w:kern w:val="2"/>
                <w:sz w:val="21"/>
                <w:szCs w:val="24"/>
                <w:lang w:eastAsia="zh-CN"/>
              </w:rPr>
              <w:t xml:space="preserve"> }</w:t>
            </w:r>
          </w:p>
        </w:tc>
      </w:tr>
    </w:tbl>
    <w:p w14:paraId="177B2E8C" w14:textId="443E2514" w:rsidR="002A1C49" w:rsidRDefault="006F1F9A" w:rsidP="002A1C49">
      <w:pPr>
        <w:rPr>
          <w:rFonts w:eastAsia="宋体"/>
          <w:b/>
          <w:bCs/>
          <w:lang w:eastAsia="zh-CN"/>
        </w:rPr>
      </w:pPr>
      <w:r w:rsidRPr="006F1F9A">
        <w:rPr>
          <w:rFonts w:eastAsia="宋体"/>
          <w:b/>
          <w:bCs/>
          <w:lang w:eastAsia="zh-CN"/>
        </w:rPr>
        <w:t>场景二：资源生成失败</w:t>
      </w:r>
    </w:p>
    <w:tbl>
      <w:tblPr>
        <w:tblW w:w="8552" w:type="dxa"/>
        <w:tblInd w:w="240" w:type="dxa"/>
        <w:tblLayout w:type="fixed"/>
        <w:tblLook w:val="04A0" w:firstRow="1" w:lastRow="0" w:firstColumn="1" w:lastColumn="0" w:noHBand="0" w:noVBand="1"/>
      </w:tblPr>
      <w:tblGrid>
        <w:gridCol w:w="8552"/>
      </w:tblGrid>
      <w:tr w:rsidR="006F1F9A" w14:paraId="434AC8A6" w14:textId="77777777" w:rsidTr="00746F94">
        <w:trPr>
          <w:trHeight w:hRule="exact" w:val="1445"/>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2294DDB6" w14:textId="77777777" w:rsidR="006F1F9A" w:rsidRPr="006F1F9A" w:rsidRDefault="006F1F9A" w:rsidP="006F1F9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F1F9A">
              <w:rPr>
                <w:rFonts w:ascii="x5PvTKLo+TimesNewRomanPSMT" w:eastAsia="x5PvTKLo+TimesNewRomanPSMT" w:hAnsi="x5PvTKLo+TimesNewRomanPSMT"/>
                <w:color w:val="000000"/>
                <w:kern w:val="2"/>
                <w:sz w:val="21"/>
                <w:szCs w:val="24"/>
                <w:lang w:eastAsia="zh-CN"/>
              </w:rPr>
              <w:t>if content is None:</w:t>
            </w:r>
          </w:p>
          <w:p w14:paraId="440A55D9" w14:textId="77777777" w:rsidR="006F1F9A" w:rsidRPr="006F1F9A" w:rsidRDefault="006F1F9A" w:rsidP="006F1F9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F1F9A">
              <w:rPr>
                <w:rFonts w:ascii="x5PvTKLo+TimesNewRomanPSMT" w:eastAsia="x5PvTKLo+TimesNewRomanPSMT" w:hAnsi="x5PvTKLo+TimesNewRomanPSMT"/>
                <w:color w:val="000000"/>
                <w:kern w:val="2"/>
                <w:sz w:val="21"/>
                <w:szCs w:val="24"/>
                <w:lang w:eastAsia="zh-CN"/>
              </w:rPr>
              <w:t xml:space="preserve">    content = f"""</w:t>
            </w:r>
          </w:p>
          <w:p w14:paraId="5B8C51A7" w14:textId="77777777" w:rsidR="006F1F9A" w:rsidRPr="006F1F9A" w:rsidRDefault="006F1F9A" w:rsidP="006F1F9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F1F9A">
              <w:rPr>
                <w:rFonts w:ascii="x5PvTKLo+TimesNewRomanPSMT" w:eastAsia="x5PvTKLo+TimesNewRomanPSMT" w:hAnsi="x5PvTKLo+TimesNewRomanPSMT"/>
                <w:color w:val="000000"/>
                <w:kern w:val="2"/>
                <w:sz w:val="21"/>
                <w:szCs w:val="24"/>
                <w:lang w:eastAsia="zh-CN"/>
              </w:rPr>
              <w:t>1. **</w:t>
            </w:r>
            <w:r w:rsidRPr="006F1F9A">
              <w:rPr>
                <w:rFonts w:ascii="宋体" w:eastAsia="宋体" w:hAnsi="宋体" w:cs="宋体" w:hint="eastAsia"/>
                <w:color w:val="000000"/>
                <w:kern w:val="2"/>
                <w:sz w:val="21"/>
                <w:szCs w:val="24"/>
                <w:lang w:eastAsia="zh-CN"/>
              </w:rPr>
              <w:t>知识讲解文档</w:t>
            </w:r>
            <w:r w:rsidRPr="006F1F9A">
              <w:rPr>
                <w:rFonts w:ascii="x5PvTKLo+TimesNewRomanPSMT" w:eastAsia="x5PvTKLo+TimesNewRomanPSMT" w:hAnsi="x5PvTKLo+TimesNewRomanPSMT"/>
                <w:color w:val="000000"/>
                <w:kern w:val="2"/>
                <w:sz w:val="21"/>
                <w:szCs w:val="24"/>
                <w:lang w:eastAsia="zh-CN"/>
              </w:rPr>
              <w:t>**</w:t>
            </w:r>
            <w:r w:rsidRPr="006F1F9A">
              <w:rPr>
                <w:rFonts w:ascii="宋体" w:eastAsia="宋体" w:hAnsi="宋体" w:cs="宋体" w:hint="eastAsia"/>
                <w:color w:val="000000"/>
                <w:kern w:val="2"/>
                <w:sz w:val="21"/>
                <w:szCs w:val="24"/>
                <w:lang w:eastAsia="zh-CN"/>
              </w:rPr>
              <w:t>：</w:t>
            </w:r>
            <w:r w:rsidRPr="006F1F9A">
              <w:rPr>
                <w:rFonts w:ascii="x5PvTKLo+TimesNewRomanPSMT" w:eastAsia="x5PvTKLo+TimesNewRomanPSMT" w:hAnsi="x5PvTKLo+TimesNewRomanPSMT"/>
                <w:color w:val="000000"/>
                <w:kern w:val="2"/>
                <w:sz w:val="21"/>
                <w:szCs w:val="24"/>
                <w:lang w:eastAsia="zh-CN"/>
              </w:rPr>
              <w:t>{topic}</w:t>
            </w:r>
            <w:r w:rsidRPr="006F1F9A">
              <w:rPr>
                <w:rFonts w:ascii="宋体" w:eastAsia="宋体" w:hAnsi="宋体" w:cs="宋体" w:hint="eastAsia"/>
                <w:color w:val="000000"/>
                <w:kern w:val="2"/>
                <w:sz w:val="21"/>
                <w:szCs w:val="24"/>
                <w:lang w:eastAsia="zh-CN"/>
              </w:rPr>
              <w:t>是</w:t>
            </w:r>
            <w:r w:rsidRPr="006F1F9A">
              <w:rPr>
                <w:rFonts w:ascii="x5PvTKLo+TimesNewRomanPSMT" w:eastAsia="x5PvTKLo+TimesNewRomanPSMT" w:hAnsi="x5PvTKLo+TimesNewRomanPSMT"/>
                <w:color w:val="000000"/>
                <w:kern w:val="2"/>
                <w:sz w:val="21"/>
                <w:szCs w:val="24"/>
                <w:lang w:eastAsia="zh-CN"/>
              </w:rPr>
              <w:t>Python</w:t>
            </w:r>
            <w:r w:rsidRPr="006F1F9A">
              <w:rPr>
                <w:rFonts w:ascii="宋体" w:eastAsia="宋体" w:hAnsi="宋体" w:cs="宋体" w:hint="eastAsia"/>
                <w:color w:val="000000"/>
                <w:kern w:val="2"/>
                <w:sz w:val="21"/>
                <w:szCs w:val="24"/>
                <w:lang w:eastAsia="zh-CN"/>
              </w:rPr>
              <w:t>中的重要知识点。</w:t>
            </w:r>
          </w:p>
          <w:p w14:paraId="14FA2BFC" w14:textId="77777777" w:rsidR="00746F94" w:rsidRDefault="006F1F9A" w:rsidP="006F1F9A">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6F1F9A">
              <w:rPr>
                <w:rFonts w:ascii="x5PvTKLo+TimesNewRomanPSMT" w:eastAsia="x5PvTKLo+TimesNewRomanPSMT" w:hAnsi="x5PvTKLo+TimesNewRomanPSMT"/>
                <w:color w:val="000000"/>
                <w:kern w:val="2"/>
                <w:sz w:val="21"/>
                <w:szCs w:val="24"/>
                <w:lang w:eastAsia="zh-CN"/>
              </w:rPr>
              <w:t>2. **</w:t>
            </w:r>
            <w:r w:rsidRPr="006F1F9A">
              <w:rPr>
                <w:rFonts w:ascii="宋体" w:eastAsia="宋体" w:hAnsi="宋体" w:cs="宋体" w:hint="eastAsia"/>
                <w:color w:val="000000"/>
                <w:kern w:val="2"/>
                <w:sz w:val="21"/>
                <w:szCs w:val="24"/>
                <w:lang w:eastAsia="zh-CN"/>
              </w:rPr>
              <w:t>随堂测验</w:t>
            </w:r>
            <w:r w:rsidRPr="006F1F9A">
              <w:rPr>
                <w:rFonts w:ascii="x5PvTKLo+TimesNewRomanPSMT" w:eastAsia="x5PvTKLo+TimesNewRomanPSMT" w:hAnsi="x5PvTKLo+TimesNewRomanPSMT"/>
                <w:color w:val="000000"/>
                <w:kern w:val="2"/>
                <w:sz w:val="21"/>
                <w:szCs w:val="24"/>
                <w:lang w:eastAsia="zh-CN"/>
              </w:rPr>
              <w:t>**</w:t>
            </w:r>
            <w:r w:rsidRPr="006F1F9A">
              <w:rPr>
                <w:rFonts w:ascii="宋体" w:eastAsia="宋体" w:hAnsi="宋体" w:cs="宋体" w:hint="eastAsia"/>
                <w:color w:val="000000"/>
                <w:kern w:val="2"/>
                <w:sz w:val="21"/>
                <w:szCs w:val="24"/>
                <w:lang w:eastAsia="zh-CN"/>
              </w:rPr>
              <w:t>：</w:t>
            </w:r>
            <w:r w:rsidRPr="006F1F9A">
              <w:rPr>
                <w:rFonts w:ascii="x5PvTKLo+TimesNewRomanPSMT" w:eastAsia="x5PvTKLo+TimesNewRomanPSMT" w:hAnsi="x5PvTKLo+TimesNewRomanPSMT"/>
                <w:color w:val="000000"/>
                <w:kern w:val="2"/>
                <w:sz w:val="21"/>
                <w:szCs w:val="24"/>
                <w:lang w:eastAsia="zh-CN"/>
              </w:rPr>
              <w:t xml:space="preserve">- </w:t>
            </w:r>
            <w:r w:rsidRPr="006F1F9A">
              <w:rPr>
                <w:rFonts w:ascii="宋体" w:eastAsia="宋体" w:hAnsi="宋体" w:cs="宋体" w:hint="eastAsia"/>
                <w:color w:val="000000"/>
                <w:kern w:val="2"/>
                <w:sz w:val="21"/>
                <w:szCs w:val="24"/>
                <w:lang w:eastAsia="zh-CN"/>
              </w:rPr>
              <w:t>题目</w:t>
            </w:r>
            <w:r w:rsidRPr="006F1F9A">
              <w:rPr>
                <w:rFonts w:ascii="x5PvTKLo+TimesNewRomanPSMT" w:eastAsia="x5PvTKLo+TimesNewRomanPSMT" w:hAnsi="x5PvTKLo+TimesNewRomanPSMT"/>
                <w:color w:val="000000"/>
                <w:kern w:val="2"/>
                <w:sz w:val="21"/>
                <w:szCs w:val="24"/>
                <w:lang w:eastAsia="zh-CN"/>
              </w:rPr>
              <w:t>1</w:t>
            </w:r>
            <w:r w:rsidRPr="006F1F9A">
              <w:rPr>
                <w:rFonts w:ascii="宋体" w:eastAsia="宋体" w:hAnsi="宋体" w:cs="宋体" w:hint="eastAsia"/>
                <w:color w:val="000000"/>
                <w:kern w:val="2"/>
                <w:sz w:val="21"/>
                <w:szCs w:val="24"/>
                <w:lang w:eastAsia="zh-CN"/>
              </w:rPr>
              <w:t>：关于</w:t>
            </w:r>
            <w:r w:rsidRPr="006F1F9A">
              <w:rPr>
                <w:rFonts w:ascii="x5PvTKLo+TimesNewRomanPSMT" w:eastAsia="x5PvTKLo+TimesNewRomanPSMT" w:hAnsi="x5PvTKLo+TimesNewRomanPSMT"/>
                <w:color w:val="000000"/>
                <w:kern w:val="2"/>
                <w:sz w:val="21"/>
                <w:szCs w:val="24"/>
                <w:lang w:eastAsia="zh-CN"/>
              </w:rPr>
              <w:t>{topic}</w:t>
            </w:r>
            <w:r w:rsidRPr="006F1F9A">
              <w:rPr>
                <w:rFonts w:ascii="宋体" w:eastAsia="宋体" w:hAnsi="宋体" w:cs="宋体" w:hint="eastAsia"/>
                <w:color w:val="000000"/>
                <w:kern w:val="2"/>
                <w:sz w:val="21"/>
                <w:szCs w:val="24"/>
                <w:lang w:eastAsia="zh-CN"/>
              </w:rPr>
              <w:t>的基础问题？</w:t>
            </w:r>
            <w:r w:rsidRPr="006F1F9A">
              <w:rPr>
                <w:rFonts w:ascii="x5PvTKLo+TimesNewRomanPSMT" w:eastAsia="x5PvTKLo+TimesNewRomanPSMT" w:hAnsi="x5PvTKLo+TimesNewRomanPSMT"/>
                <w:color w:val="000000"/>
                <w:kern w:val="2"/>
                <w:sz w:val="21"/>
                <w:szCs w:val="24"/>
                <w:lang w:eastAsia="zh-CN"/>
              </w:rPr>
              <w:t>...</w:t>
            </w:r>
          </w:p>
          <w:p w14:paraId="34DAA723" w14:textId="635D7FBC" w:rsidR="006F1F9A" w:rsidRPr="006F1F9A" w:rsidRDefault="006F1F9A" w:rsidP="006F1F9A">
            <w:pPr>
              <w:autoSpaceDE w:val="0"/>
              <w:autoSpaceDN w:val="0"/>
              <w:spacing w:before="28" w:after="0" w:line="234" w:lineRule="exact"/>
              <w:ind w:left="108"/>
              <w:rPr>
                <w:rFonts w:ascii="x5PvTKLo+TimesNewRomanPSMT" w:eastAsia="x5PvTKLo+TimesNewRomanPSMT" w:hAnsi="x5PvTKLo+TimesNewRomanPSMT" w:hint="eastAsia"/>
                <w:color w:val="000000"/>
                <w:kern w:val="2"/>
                <w:sz w:val="21"/>
                <w:szCs w:val="24"/>
                <w:lang w:eastAsia="zh-CN"/>
              </w:rPr>
            </w:pPr>
            <w:r w:rsidRPr="006F1F9A">
              <w:rPr>
                <w:rFonts w:ascii="x5PvTKLo+TimesNewRomanPSMT" w:eastAsia="x5PvTKLo+TimesNewRomanPSMT" w:hAnsi="x5PvTKLo+TimesNewRomanPSMT"/>
                <w:color w:val="000000"/>
                <w:kern w:val="2"/>
                <w:sz w:val="21"/>
                <w:szCs w:val="24"/>
                <w:lang w:eastAsia="zh-CN"/>
              </w:rPr>
              <w:t>3. **</w:t>
            </w:r>
            <w:r w:rsidRPr="006F1F9A">
              <w:rPr>
                <w:rFonts w:ascii="宋体" w:eastAsia="宋体" w:hAnsi="宋体" w:cs="宋体" w:hint="eastAsia"/>
                <w:color w:val="000000"/>
                <w:kern w:val="2"/>
                <w:sz w:val="21"/>
                <w:szCs w:val="24"/>
                <w:lang w:eastAsia="zh-CN"/>
              </w:rPr>
              <w:t>思维导图大纲</w:t>
            </w:r>
            <w:r w:rsidRPr="006F1F9A">
              <w:rPr>
                <w:rFonts w:ascii="x5PvTKLo+TimesNewRomanPSMT" w:eastAsia="x5PvTKLo+TimesNewRomanPSMT" w:hAnsi="x5PvTKLo+TimesNewRomanPSMT"/>
                <w:color w:val="000000"/>
                <w:kern w:val="2"/>
                <w:sz w:val="21"/>
                <w:szCs w:val="24"/>
                <w:lang w:eastAsia="zh-CN"/>
              </w:rPr>
              <w:t>**</w:t>
            </w:r>
            <w:r w:rsidRPr="006F1F9A">
              <w:rPr>
                <w:rFonts w:ascii="宋体" w:eastAsia="宋体" w:hAnsi="宋体" w:cs="宋体" w:hint="eastAsia"/>
                <w:color w:val="000000"/>
                <w:kern w:val="2"/>
                <w:sz w:val="21"/>
                <w:szCs w:val="24"/>
                <w:lang w:eastAsia="zh-CN"/>
              </w:rPr>
              <w:t>：</w:t>
            </w:r>
            <w:r w:rsidRPr="006F1F9A">
              <w:rPr>
                <w:rFonts w:ascii="x5PvTKLo+TimesNewRomanPSMT" w:eastAsia="x5PvTKLo+TimesNewRomanPSMT" w:hAnsi="x5PvTKLo+TimesNewRomanPSMT"/>
                <w:color w:val="000000"/>
                <w:kern w:val="2"/>
                <w:sz w:val="21"/>
                <w:szCs w:val="24"/>
                <w:lang w:eastAsia="zh-CN"/>
              </w:rPr>
              <w:t xml:space="preserve">- {topic} - </w:t>
            </w:r>
            <w:r w:rsidRPr="006F1F9A">
              <w:rPr>
                <w:rFonts w:ascii="宋体" w:eastAsia="宋体" w:hAnsi="宋体" w:cs="宋体" w:hint="eastAsia"/>
                <w:color w:val="000000"/>
                <w:kern w:val="2"/>
                <w:sz w:val="21"/>
                <w:szCs w:val="24"/>
                <w:lang w:eastAsia="zh-CN"/>
              </w:rPr>
              <w:t>基础概念</w:t>
            </w:r>
            <w:r w:rsidRPr="006F1F9A">
              <w:rPr>
                <w:rFonts w:ascii="x5PvTKLo+TimesNewRomanPSMT" w:eastAsia="x5PvTKLo+TimesNewRomanPSMT" w:hAnsi="x5PvTKLo+TimesNewRomanPSMT"/>
                <w:color w:val="000000"/>
                <w:kern w:val="2"/>
                <w:sz w:val="21"/>
                <w:szCs w:val="24"/>
                <w:lang w:eastAsia="zh-CN"/>
              </w:rPr>
              <w:t xml:space="preserve"> - </w:t>
            </w:r>
            <w:r w:rsidRPr="006F1F9A">
              <w:rPr>
                <w:rFonts w:ascii="宋体" w:eastAsia="宋体" w:hAnsi="宋体" w:cs="宋体" w:hint="eastAsia"/>
                <w:color w:val="000000"/>
                <w:kern w:val="2"/>
                <w:sz w:val="21"/>
                <w:szCs w:val="24"/>
                <w:lang w:eastAsia="zh-CN"/>
              </w:rPr>
              <w:t>应用场景</w:t>
            </w:r>
            <w:r w:rsidRPr="006F1F9A">
              <w:rPr>
                <w:rFonts w:ascii="x5PvTKLo+TimesNewRomanPSMT" w:eastAsia="x5PvTKLo+TimesNewRomanPSMT" w:hAnsi="x5PvTKLo+TimesNewRomanPSMT"/>
                <w:color w:val="000000"/>
                <w:kern w:val="2"/>
                <w:sz w:val="21"/>
                <w:szCs w:val="24"/>
                <w:lang w:eastAsia="zh-CN"/>
              </w:rPr>
              <w:t xml:space="preserve"> - </w:t>
            </w:r>
            <w:r w:rsidRPr="006F1F9A">
              <w:rPr>
                <w:rFonts w:ascii="宋体" w:eastAsia="宋体" w:hAnsi="宋体" w:cs="宋体" w:hint="eastAsia"/>
                <w:color w:val="000000"/>
                <w:kern w:val="2"/>
                <w:sz w:val="21"/>
                <w:szCs w:val="24"/>
                <w:lang w:eastAsia="zh-CN"/>
              </w:rPr>
              <w:t>实战练习</w:t>
            </w:r>
            <w:r w:rsidRPr="006F1F9A">
              <w:rPr>
                <w:rFonts w:ascii="x5PvTKLo+TimesNewRomanPSMT" w:eastAsia="x5PvTKLo+TimesNewRomanPSMT" w:hAnsi="x5PvTKLo+TimesNewRomanPSMT"/>
                <w:color w:val="000000"/>
                <w:kern w:val="2"/>
                <w:sz w:val="21"/>
                <w:szCs w:val="24"/>
                <w:lang w:eastAsia="zh-CN"/>
              </w:rPr>
              <w:t>"""</w:t>
            </w:r>
          </w:p>
        </w:tc>
      </w:tr>
    </w:tbl>
    <w:p w14:paraId="27006777" w14:textId="285E9873" w:rsidR="006F1F9A" w:rsidRDefault="00746F94" w:rsidP="006F1F9A">
      <w:pPr>
        <w:rPr>
          <w:rFonts w:eastAsia="宋体"/>
          <w:lang w:eastAsia="zh-CN"/>
        </w:rPr>
      </w:pPr>
      <w:r w:rsidRPr="00746F94">
        <w:rPr>
          <w:rFonts w:eastAsia="宋体"/>
          <w:b/>
          <w:bCs/>
          <w:lang w:eastAsia="zh-CN"/>
        </w:rPr>
        <w:t>场景三：学习路径规划失败</w:t>
      </w:r>
    </w:p>
    <w:tbl>
      <w:tblPr>
        <w:tblW w:w="8552" w:type="dxa"/>
        <w:tblInd w:w="240" w:type="dxa"/>
        <w:tblLayout w:type="fixed"/>
        <w:tblLook w:val="04A0" w:firstRow="1" w:lastRow="0" w:firstColumn="1" w:lastColumn="0" w:noHBand="0" w:noVBand="1"/>
      </w:tblPr>
      <w:tblGrid>
        <w:gridCol w:w="8552"/>
      </w:tblGrid>
      <w:tr w:rsidR="006F1F9A" w14:paraId="688F80AA" w14:textId="77777777" w:rsidTr="00746F94">
        <w:trPr>
          <w:trHeight w:hRule="exact" w:val="1715"/>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36DF69B5" w14:textId="77777777" w:rsidR="00746F94" w:rsidRPr="00746F94" w:rsidRDefault="00746F94" w:rsidP="00746F94">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46F94">
              <w:rPr>
                <w:rFonts w:ascii="x5PvTKLo+TimesNewRomanPSMT" w:eastAsia="x5PvTKLo+TimesNewRomanPSMT" w:hAnsi="x5PvTKLo+TimesNewRomanPSMT"/>
                <w:color w:val="000000"/>
                <w:kern w:val="2"/>
                <w:sz w:val="21"/>
                <w:szCs w:val="24"/>
                <w:lang w:eastAsia="zh-CN"/>
              </w:rPr>
              <w:t>if not path:</w:t>
            </w:r>
          </w:p>
          <w:p w14:paraId="33E70AE3" w14:textId="77777777" w:rsidR="00746F94" w:rsidRPr="00746F94" w:rsidRDefault="00746F94" w:rsidP="00746F94">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46F94">
              <w:rPr>
                <w:rFonts w:ascii="x5PvTKLo+TimesNewRomanPSMT" w:eastAsia="x5PvTKLo+TimesNewRomanPSMT" w:hAnsi="x5PvTKLo+TimesNewRomanPSMT"/>
                <w:color w:val="000000"/>
                <w:kern w:val="2"/>
                <w:sz w:val="21"/>
                <w:szCs w:val="24"/>
                <w:lang w:eastAsia="zh-CN"/>
              </w:rPr>
              <w:t xml:space="preserve">    path = [</w:t>
            </w:r>
          </w:p>
          <w:p w14:paraId="419980E7" w14:textId="77777777" w:rsidR="00746F94" w:rsidRPr="00746F94" w:rsidRDefault="00746F94" w:rsidP="00746F94">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46F94">
              <w:rPr>
                <w:rFonts w:ascii="x5PvTKLo+TimesNewRomanPSMT" w:eastAsia="x5PvTKLo+TimesNewRomanPSMT" w:hAnsi="x5PvTKLo+TimesNewRomanPSMT"/>
                <w:color w:val="000000"/>
                <w:kern w:val="2"/>
                <w:sz w:val="21"/>
                <w:szCs w:val="24"/>
                <w:lang w:eastAsia="zh-CN"/>
              </w:rPr>
              <w:t xml:space="preserve">        {"step_name": "</w:t>
            </w:r>
            <w:r w:rsidRPr="00746F94">
              <w:rPr>
                <w:rFonts w:ascii="宋体" w:eastAsia="宋体" w:hAnsi="宋体" w:cs="宋体" w:hint="eastAsia"/>
                <w:color w:val="000000"/>
                <w:kern w:val="2"/>
                <w:sz w:val="21"/>
                <w:szCs w:val="24"/>
                <w:lang w:eastAsia="zh-CN"/>
              </w:rPr>
              <w:t>理论学习</w:t>
            </w:r>
            <w:r w:rsidRPr="00746F94">
              <w:rPr>
                <w:rFonts w:ascii="x5PvTKLo+TimesNewRomanPSMT" w:eastAsia="x5PvTKLo+TimesNewRomanPSMT" w:hAnsi="x5PvTKLo+TimesNewRomanPSMT"/>
                <w:color w:val="000000"/>
                <w:kern w:val="2"/>
                <w:sz w:val="21"/>
                <w:szCs w:val="24"/>
                <w:lang w:eastAsia="zh-CN"/>
              </w:rPr>
              <w:t>", "action": "</w:t>
            </w:r>
            <w:r w:rsidRPr="00746F94">
              <w:rPr>
                <w:rFonts w:ascii="宋体" w:eastAsia="宋体" w:hAnsi="宋体" w:cs="宋体" w:hint="eastAsia"/>
                <w:color w:val="000000"/>
                <w:kern w:val="2"/>
                <w:sz w:val="21"/>
                <w:szCs w:val="24"/>
                <w:lang w:eastAsia="zh-CN"/>
              </w:rPr>
              <w:t>阅读讲解文档</w:t>
            </w:r>
            <w:r w:rsidRPr="00746F94">
              <w:rPr>
                <w:rFonts w:ascii="x5PvTKLo+TimesNewRomanPSMT" w:eastAsia="x5PvTKLo+TimesNewRomanPSMT" w:hAnsi="x5PvTKLo+TimesNewRomanPSMT"/>
                <w:color w:val="000000"/>
                <w:kern w:val="2"/>
                <w:sz w:val="21"/>
                <w:szCs w:val="24"/>
                <w:lang w:eastAsia="zh-CN"/>
              </w:rPr>
              <w:t>", "time_minutes": 20},</w:t>
            </w:r>
          </w:p>
          <w:p w14:paraId="38F300F9" w14:textId="77777777" w:rsidR="00746F94" w:rsidRPr="00746F94" w:rsidRDefault="00746F94" w:rsidP="00746F94">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46F94">
              <w:rPr>
                <w:rFonts w:ascii="x5PvTKLo+TimesNewRomanPSMT" w:eastAsia="x5PvTKLo+TimesNewRomanPSMT" w:hAnsi="x5PvTKLo+TimesNewRomanPSMT"/>
                <w:color w:val="000000"/>
                <w:kern w:val="2"/>
                <w:sz w:val="21"/>
                <w:szCs w:val="24"/>
                <w:lang w:eastAsia="zh-CN"/>
              </w:rPr>
              <w:t xml:space="preserve">        {"step_name": "</w:t>
            </w:r>
            <w:r w:rsidRPr="00746F94">
              <w:rPr>
                <w:rFonts w:ascii="宋体" w:eastAsia="宋体" w:hAnsi="宋体" w:cs="宋体" w:hint="eastAsia"/>
                <w:color w:val="000000"/>
                <w:kern w:val="2"/>
                <w:sz w:val="21"/>
                <w:szCs w:val="24"/>
                <w:lang w:eastAsia="zh-CN"/>
              </w:rPr>
              <w:t>巩固练习</w:t>
            </w:r>
            <w:r w:rsidRPr="00746F94">
              <w:rPr>
                <w:rFonts w:ascii="x5PvTKLo+TimesNewRomanPSMT" w:eastAsia="x5PvTKLo+TimesNewRomanPSMT" w:hAnsi="x5PvTKLo+TimesNewRomanPSMT"/>
                <w:color w:val="000000"/>
                <w:kern w:val="2"/>
                <w:sz w:val="21"/>
                <w:szCs w:val="24"/>
                <w:lang w:eastAsia="zh-CN"/>
              </w:rPr>
              <w:t>", "action": "</w:t>
            </w:r>
            <w:r w:rsidRPr="00746F94">
              <w:rPr>
                <w:rFonts w:ascii="宋体" w:eastAsia="宋体" w:hAnsi="宋体" w:cs="宋体" w:hint="eastAsia"/>
                <w:color w:val="000000"/>
                <w:kern w:val="2"/>
                <w:sz w:val="21"/>
                <w:szCs w:val="24"/>
                <w:lang w:eastAsia="zh-CN"/>
              </w:rPr>
              <w:t>完成练习题</w:t>
            </w:r>
            <w:r w:rsidRPr="00746F94">
              <w:rPr>
                <w:rFonts w:ascii="x5PvTKLo+TimesNewRomanPSMT" w:eastAsia="x5PvTKLo+TimesNewRomanPSMT" w:hAnsi="x5PvTKLo+TimesNewRomanPSMT"/>
                <w:color w:val="000000"/>
                <w:kern w:val="2"/>
                <w:sz w:val="21"/>
                <w:szCs w:val="24"/>
                <w:lang w:eastAsia="zh-CN"/>
              </w:rPr>
              <w:t>", "time_minutes": 15},</w:t>
            </w:r>
          </w:p>
          <w:p w14:paraId="5D792F3D" w14:textId="77777777" w:rsidR="00746F94" w:rsidRPr="00746F94" w:rsidRDefault="00746F94" w:rsidP="00746F94">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746F94">
              <w:rPr>
                <w:rFonts w:ascii="x5PvTKLo+TimesNewRomanPSMT" w:eastAsia="x5PvTKLo+TimesNewRomanPSMT" w:hAnsi="x5PvTKLo+TimesNewRomanPSMT"/>
                <w:color w:val="000000"/>
                <w:kern w:val="2"/>
                <w:sz w:val="21"/>
                <w:szCs w:val="24"/>
                <w:lang w:eastAsia="zh-CN"/>
              </w:rPr>
              <w:t xml:space="preserve">        {"step_name": "</w:t>
            </w:r>
            <w:r w:rsidRPr="00746F94">
              <w:rPr>
                <w:rFonts w:ascii="宋体" w:eastAsia="宋体" w:hAnsi="宋体" w:cs="宋体" w:hint="eastAsia"/>
                <w:color w:val="000000"/>
                <w:kern w:val="2"/>
                <w:sz w:val="21"/>
                <w:szCs w:val="24"/>
                <w:lang w:eastAsia="zh-CN"/>
              </w:rPr>
              <w:t>知识总结</w:t>
            </w:r>
            <w:r w:rsidRPr="00746F94">
              <w:rPr>
                <w:rFonts w:ascii="x5PvTKLo+TimesNewRomanPSMT" w:eastAsia="x5PvTKLo+TimesNewRomanPSMT" w:hAnsi="x5PvTKLo+TimesNewRomanPSMT"/>
                <w:color w:val="000000"/>
                <w:kern w:val="2"/>
                <w:sz w:val="21"/>
                <w:szCs w:val="24"/>
                <w:lang w:eastAsia="zh-CN"/>
              </w:rPr>
              <w:t>", "action": "</w:t>
            </w:r>
            <w:r w:rsidRPr="00746F94">
              <w:rPr>
                <w:rFonts w:ascii="宋体" w:eastAsia="宋体" w:hAnsi="宋体" w:cs="宋体" w:hint="eastAsia"/>
                <w:color w:val="000000"/>
                <w:kern w:val="2"/>
                <w:sz w:val="21"/>
                <w:szCs w:val="24"/>
                <w:lang w:eastAsia="zh-CN"/>
              </w:rPr>
              <w:t>整理笔记和思维导图</w:t>
            </w:r>
            <w:r w:rsidRPr="00746F94">
              <w:rPr>
                <w:rFonts w:ascii="x5PvTKLo+TimesNewRomanPSMT" w:eastAsia="x5PvTKLo+TimesNewRomanPSMT" w:hAnsi="x5PvTKLo+TimesNewRomanPSMT"/>
                <w:color w:val="000000"/>
                <w:kern w:val="2"/>
                <w:sz w:val="21"/>
                <w:szCs w:val="24"/>
                <w:lang w:eastAsia="zh-CN"/>
              </w:rPr>
              <w:t>", "time_minutes": 10}</w:t>
            </w:r>
          </w:p>
          <w:p w14:paraId="5FAF7104" w14:textId="1704C9E9" w:rsidR="006F1F9A" w:rsidRPr="00727F4E" w:rsidRDefault="00746F94" w:rsidP="00746F94">
            <w:pPr>
              <w:autoSpaceDE w:val="0"/>
              <w:autoSpaceDN w:val="0"/>
              <w:spacing w:before="96" w:line="234" w:lineRule="exact"/>
              <w:ind w:left="206"/>
              <w:rPr>
                <w:rFonts w:eastAsia="宋体" w:hint="eastAsia"/>
                <w:lang w:eastAsia="zh-CN"/>
              </w:rPr>
            </w:pPr>
            <w:r w:rsidRPr="00746F94">
              <w:rPr>
                <w:rFonts w:ascii="x5PvTKLo+TimesNewRomanPSMT" w:eastAsia="x5PvTKLo+TimesNewRomanPSMT" w:hAnsi="x5PvTKLo+TimesNewRomanPSMT"/>
                <w:color w:val="000000"/>
                <w:kern w:val="2"/>
                <w:sz w:val="21"/>
                <w:szCs w:val="24"/>
                <w:lang w:eastAsia="zh-CN"/>
              </w:rPr>
              <w:t xml:space="preserve"> </w:t>
            </w:r>
            <w:r w:rsidR="00FE1BD8">
              <w:rPr>
                <w:rFonts w:ascii="x5PvTKLo+TimesNewRomanPSMT" w:eastAsia="x5PvTKLo+TimesNewRomanPSMT" w:hAnsi="x5PvTKLo+TimesNewRomanPSMT" w:hint="eastAsia"/>
                <w:color w:val="000000"/>
                <w:kern w:val="2"/>
                <w:sz w:val="21"/>
                <w:szCs w:val="24"/>
                <w:lang w:eastAsia="zh-CN"/>
              </w:rPr>
              <w:t xml:space="preserve"> </w:t>
            </w:r>
            <w:r w:rsidRPr="00746F94">
              <w:rPr>
                <w:rFonts w:ascii="x5PvTKLo+TimesNewRomanPSMT" w:eastAsia="x5PvTKLo+TimesNewRomanPSMT" w:hAnsi="x5PvTKLo+TimesNewRomanPSMT"/>
                <w:color w:val="000000"/>
                <w:kern w:val="2"/>
                <w:sz w:val="21"/>
                <w:szCs w:val="24"/>
                <w:lang w:eastAsia="zh-CN"/>
              </w:rPr>
              <w:t xml:space="preserve"> ]</w:t>
            </w:r>
          </w:p>
        </w:tc>
      </w:tr>
    </w:tbl>
    <w:p w14:paraId="7E75A1F8" w14:textId="77777777" w:rsidR="006F1F9A" w:rsidRDefault="006F1F9A" w:rsidP="002A1C49">
      <w:pPr>
        <w:rPr>
          <w:rFonts w:eastAsia="宋体" w:hint="eastAsia"/>
          <w:lang w:eastAsia="zh-CN"/>
        </w:rPr>
      </w:pPr>
    </w:p>
    <w:p w14:paraId="06DAAEDE" w14:textId="52F2EB00" w:rsidR="002A1C49" w:rsidRDefault="00B02F4A" w:rsidP="002A1C49">
      <w:pPr>
        <w:rPr>
          <w:rFonts w:eastAsia="宋体"/>
          <w:lang w:eastAsia="zh-CN"/>
        </w:rPr>
      </w:pPr>
      <w:r w:rsidRPr="00B02F4A">
        <w:rPr>
          <w:rFonts w:eastAsia="宋体"/>
          <w:lang w:eastAsia="zh-CN"/>
        </w:rPr>
        <w:t>（</w:t>
      </w:r>
      <w:r w:rsidRPr="00B02F4A">
        <w:rPr>
          <w:rFonts w:eastAsia="宋体"/>
          <w:lang w:eastAsia="zh-CN"/>
        </w:rPr>
        <w:t>4</w:t>
      </w:r>
      <w:r w:rsidRPr="00B02F4A">
        <w:rPr>
          <w:rFonts w:eastAsia="宋体"/>
          <w:lang w:eastAsia="zh-CN"/>
        </w:rPr>
        <w:t>）</w:t>
      </w:r>
      <w:r w:rsidR="00FE1BD8">
        <w:rPr>
          <w:rFonts w:eastAsia="宋体" w:hint="eastAsia"/>
          <w:lang w:eastAsia="zh-CN"/>
        </w:rPr>
        <w:t>流式接口</w:t>
      </w:r>
      <w:r w:rsidRPr="00B02F4A">
        <w:rPr>
          <w:rFonts w:eastAsia="宋体"/>
          <w:lang w:eastAsia="zh-CN"/>
        </w:rPr>
        <w:t>异常处理</w:t>
      </w:r>
    </w:p>
    <w:p w14:paraId="70BB3E31" w14:textId="7B3E773A" w:rsidR="00CC0B9B" w:rsidRPr="002A5435" w:rsidRDefault="00CC0B9B" w:rsidP="002A1C49">
      <w:pPr>
        <w:rPr>
          <w:rFonts w:eastAsia="宋体" w:hint="eastAsia"/>
          <w:lang w:eastAsia="zh-CN"/>
        </w:rPr>
      </w:pPr>
      <w:r w:rsidRPr="00CC0B9B">
        <w:rPr>
          <w:rFonts w:eastAsia="宋体"/>
          <w:lang w:eastAsia="zh-CN"/>
        </w:rPr>
        <w:t>stream_service.py </w:t>
      </w:r>
      <w:r w:rsidRPr="00CC0B9B">
        <w:rPr>
          <w:rFonts w:eastAsia="宋体"/>
          <w:lang w:eastAsia="zh-CN"/>
        </w:rPr>
        <w:t>中的流式对话接口实施了全局异常捕获，确保单次对话异常不影响整体服务：</w:t>
      </w:r>
    </w:p>
    <w:tbl>
      <w:tblPr>
        <w:tblW w:w="8552" w:type="dxa"/>
        <w:tblInd w:w="240" w:type="dxa"/>
        <w:tblLayout w:type="fixed"/>
        <w:tblLook w:val="04A0" w:firstRow="1" w:lastRow="0" w:firstColumn="1" w:lastColumn="0" w:noHBand="0" w:noVBand="1"/>
      </w:tblPr>
      <w:tblGrid>
        <w:gridCol w:w="8552"/>
      </w:tblGrid>
      <w:tr w:rsidR="002A1C49" w14:paraId="66BCA240" w14:textId="77777777" w:rsidTr="00B56A12">
        <w:trPr>
          <w:trHeight w:hRule="exact" w:val="1780"/>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229E08DF" w14:textId="77777777" w:rsidR="00CC0B9B" w:rsidRPr="00CC0B9B" w:rsidRDefault="00CC0B9B" w:rsidP="00CC0B9B">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C0B9B">
              <w:rPr>
                <w:rFonts w:ascii="x5PvTKLo+TimesNewRomanPSMT" w:eastAsia="x5PvTKLo+TimesNewRomanPSMT" w:hAnsi="x5PvTKLo+TimesNewRomanPSMT"/>
                <w:color w:val="000000"/>
                <w:kern w:val="2"/>
                <w:sz w:val="21"/>
                <w:szCs w:val="24"/>
                <w:lang w:eastAsia="zh-CN"/>
              </w:rPr>
              <w:t>async def stream_chat_response(session_id, user_msg, user_id, db):</w:t>
            </w:r>
          </w:p>
          <w:p w14:paraId="23C7133B" w14:textId="77777777" w:rsidR="00CC0B9B" w:rsidRPr="00CC0B9B" w:rsidRDefault="00CC0B9B" w:rsidP="00CC0B9B">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C0B9B">
              <w:rPr>
                <w:rFonts w:ascii="x5PvTKLo+TimesNewRomanPSMT" w:eastAsia="x5PvTKLo+TimesNewRomanPSMT" w:hAnsi="x5PvTKLo+TimesNewRomanPSMT"/>
                <w:color w:val="000000"/>
                <w:kern w:val="2"/>
                <w:sz w:val="21"/>
                <w:szCs w:val="24"/>
                <w:lang w:eastAsia="zh-CN"/>
              </w:rPr>
              <w:t xml:space="preserve">    try:</w:t>
            </w:r>
          </w:p>
          <w:p w14:paraId="2739737C" w14:textId="77777777" w:rsidR="00CC0B9B" w:rsidRPr="00CC0B9B" w:rsidRDefault="00CC0B9B" w:rsidP="00CC0B9B">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C0B9B">
              <w:rPr>
                <w:rFonts w:ascii="x5PvTKLo+TimesNewRomanPSMT" w:eastAsia="x5PvTKLo+TimesNewRomanPSMT" w:hAnsi="x5PvTKLo+TimesNewRomanPSMT"/>
                <w:color w:val="000000"/>
                <w:kern w:val="2"/>
                <w:sz w:val="21"/>
                <w:szCs w:val="24"/>
                <w:lang w:eastAsia="zh-CN"/>
              </w:rPr>
              <w:t xml:space="preserve">        # ... </w:t>
            </w:r>
            <w:r w:rsidRPr="00CC0B9B">
              <w:rPr>
                <w:rFonts w:ascii="宋体" w:eastAsia="宋体" w:hAnsi="宋体" w:cs="宋体" w:hint="eastAsia"/>
                <w:color w:val="000000"/>
                <w:kern w:val="2"/>
                <w:sz w:val="21"/>
                <w:szCs w:val="24"/>
                <w:lang w:eastAsia="zh-CN"/>
              </w:rPr>
              <w:t>核心逻辑</w:t>
            </w:r>
            <w:r w:rsidRPr="00CC0B9B">
              <w:rPr>
                <w:rFonts w:ascii="x5PvTKLo+TimesNewRomanPSMT" w:eastAsia="x5PvTKLo+TimesNewRomanPSMT" w:hAnsi="x5PvTKLo+TimesNewRomanPSMT"/>
                <w:color w:val="000000"/>
                <w:kern w:val="2"/>
                <w:sz w:val="21"/>
                <w:szCs w:val="24"/>
                <w:lang w:eastAsia="zh-CN"/>
              </w:rPr>
              <w:t xml:space="preserve"> ...</w:t>
            </w:r>
          </w:p>
          <w:p w14:paraId="62102699" w14:textId="77777777" w:rsidR="00CC0B9B" w:rsidRPr="00CC0B9B" w:rsidRDefault="00CC0B9B" w:rsidP="00CC0B9B">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C0B9B">
              <w:rPr>
                <w:rFonts w:ascii="x5PvTKLo+TimesNewRomanPSMT" w:eastAsia="x5PvTKLo+TimesNewRomanPSMT" w:hAnsi="x5PvTKLo+TimesNewRomanPSMT"/>
                <w:color w:val="000000"/>
                <w:kern w:val="2"/>
                <w:sz w:val="21"/>
                <w:szCs w:val="24"/>
                <w:lang w:eastAsia="zh-CN"/>
              </w:rPr>
              <w:t xml:space="preserve">    except Exception as e:</w:t>
            </w:r>
          </w:p>
          <w:p w14:paraId="20A5B185" w14:textId="77777777" w:rsidR="00CC0B9B" w:rsidRPr="00CC0B9B" w:rsidRDefault="00CC0B9B" w:rsidP="00CC0B9B">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CC0B9B">
              <w:rPr>
                <w:rFonts w:ascii="x5PvTKLo+TimesNewRomanPSMT" w:eastAsia="x5PvTKLo+TimesNewRomanPSMT" w:hAnsi="x5PvTKLo+TimesNewRomanPSMT"/>
                <w:color w:val="000000"/>
                <w:kern w:val="2"/>
                <w:sz w:val="21"/>
                <w:szCs w:val="24"/>
                <w:lang w:eastAsia="zh-CN"/>
              </w:rPr>
              <w:t xml:space="preserve">        logger.error(f"</w:t>
            </w:r>
            <w:r w:rsidRPr="00CC0B9B">
              <w:rPr>
                <w:rFonts w:ascii="宋体" w:eastAsia="宋体" w:hAnsi="宋体" w:cs="宋体" w:hint="eastAsia"/>
                <w:color w:val="000000"/>
                <w:kern w:val="2"/>
                <w:sz w:val="21"/>
                <w:szCs w:val="24"/>
                <w:lang w:eastAsia="zh-CN"/>
              </w:rPr>
              <w:t>流式对话全局异常：</w:t>
            </w:r>
            <w:r w:rsidRPr="00CC0B9B">
              <w:rPr>
                <w:rFonts w:ascii="x5PvTKLo+TimesNewRomanPSMT" w:eastAsia="x5PvTKLo+TimesNewRomanPSMT" w:hAnsi="x5PvTKLo+TimesNewRomanPSMT"/>
                <w:color w:val="000000"/>
                <w:kern w:val="2"/>
                <w:sz w:val="21"/>
                <w:szCs w:val="24"/>
                <w:lang w:eastAsia="zh-CN"/>
              </w:rPr>
              <w:t>{str(e)}")</w:t>
            </w:r>
          </w:p>
          <w:p w14:paraId="5054F80B" w14:textId="34767338" w:rsidR="002A1C49" w:rsidRPr="00727F4E" w:rsidRDefault="00CC0B9B" w:rsidP="00CC0B9B">
            <w:pPr>
              <w:autoSpaceDE w:val="0"/>
              <w:autoSpaceDN w:val="0"/>
              <w:spacing w:before="96" w:line="234" w:lineRule="exact"/>
              <w:ind w:left="206"/>
              <w:rPr>
                <w:rFonts w:eastAsia="宋体" w:hint="eastAsia"/>
                <w:lang w:eastAsia="zh-CN"/>
              </w:rPr>
            </w:pPr>
            <w:r w:rsidRPr="00CC0B9B">
              <w:rPr>
                <w:rFonts w:ascii="x5PvTKLo+TimesNewRomanPSMT" w:eastAsia="x5PvTKLo+TimesNewRomanPSMT" w:hAnsi="x5PvTKLo+TimesNewRomanPSMT"/>
                <w:color w:val="000000"/>
                <w:kern w:val="2"/>
                <w:sz w:val="21"/>
                <w:szCs w:val="24"/>
                <w:lang w:eastAsia="zh-CN"/>
              </w:rPr>
              <w:t xml:space="preserve">      yield format_sse({"type": "error", "msg": f"</w:t>
            </w:r>
            <w:r w:rsidRPr="00CC0B9B">
              <w:rPr>
                <w:rFonts w:ascii="宋体" w:eastAsia="宋体" w:hAnsi="宋体" w:cs="宋体" w:hint="eastAsia"/>
                <w:color w:val="000000"/>
                <w:kern w:val="2"/>
                <w:sz w:val="21"/>
                <w:szCs w:val="24"/>
                <w:lang w:eastAsia="zh-CN"/>
              </w:rPr>
              <w:t>对话服务异常：</w:t>
            </w:r>
            <w:r w:rsidRPr="00CC0B9B">
              <w:rPr>
                <w:rFonts w:ascii="x5PvTKLo+TimesNewRomanPSMT" w:eastAsia="x5PvTKLo+TimesNewRomanPSMT" w:hAnsi="x5PvTKLo+TimesNewRomanPSMT"/>
                <w:color w:val="000000"/>
                <w:kern w:val="2"/>
                <w:sz w:val="21"/>
                <w:szCs w:val="24"/>
                <w:lang w:eastAsia="zh-CN"/>
              </w:rPr>
              <w:t>{str(e)}"})</w:t>
            </w:r>
          </w:p>
        </w:tc>
      </w:tr>
    </w:tbl>
    <w:p w14:paraId="6DA94C6F" w14:textId="5F65DD1A" w:rsidR="002A1C49" w:rsidRDefault="00B56A12" w:rsidP="002A1C49">
      <w:pPr>
        <w:rPr>
          <w:rFonts w:eastAsia="宋体"/>
          <w:lang w:eastAsia="zh-CN"/>
        </w:rPr>
      </w:pPr>
      <w:r w:rsidRPr="00B56A12">
        <w:rPr>
          <w:rFonts w:eastAsia="宋体"/>
          <w:lang w:eastAsia="zh-CN"/>
        </w:rPr>
        <w:t>前端可通过</w:t>
      </w:r>
      <w:r w:rsidRPr="00B56A12">
        <w:rPr>
          <w:rFonts w:eastAsia="宋体"/>
          <w:lang w:eastAsia="zh-CN"/>
        </w:rPr>
        <w:t xml:space="preserve"> SSE </w:t>
      </w:r>
      <w:r w:rsidRPr="00B56A12">
        <w:rPr>
          <w:rFonts w:eastAsia="宋体"/>
          <w:lang w:eastAsia="zh-CN"/>
        </w:rPr>
        <w:t>的</w:t>
      </w:r>
      <w:r w:rsidRPr="00B56A12">
        <w:rPr>
          <w:rFonts w:eastAsia="宋体"/>
          <w:lang w:eastAsia="zh-CN"/>
        </w:rPr>
        <w:t> error </w:t>
      </w:r>
      <w:r w:rsidRPr="00B56A12">
        <w:rPr>
          <w:rFonts w:eastAsia="宋体"/>
          <w:lang w:eastAsia="zh-CN"/>
        </w:rPr>
        <w:t>事件类型感知异常，并给予用户友好提示。</w:t>
      </w:r>
    </w:p>
    <w:p w14:paraId="5BD7A3B8" w14:textId="77777777" w:rsidR="00B56A12" w:rsidRDefault="00B02F4A" w:rsidP="00B56A12">
      <w:pPr>
        <w:rPr>
          <w:rFonts w:eastAsia="宋体"/>
          <w:lang w:eastAsia="zh-CN"/>
        </w:rPr>
      </w:pPr>
      <w:r w:rsidRPr="00B02F4A">
        <w:rPr>
          <w:rFonts w:eastAsia="宋体"/>
          <w:lang w:eastAsia="zh-CN"/>
        </w:rPr>
        <w:t>（</w:t>
      </w:r>
      <w:r w:rsidRPr="00B02F4A">
        <w:rPr>
          <w:rFonts w:eastAsia="宋体"/>
          <w:lang w:eastAsia="zh-CN"/>
        </w:rPr>
        <w:t>5</w:t>
      </w:r>
      <w:r w:rsidRPr="00B02F4A">
        <w:rPr>
          <w:rFonts w:eastAsia="宋体"/>
          <w:lang w:eastAsia="zh-CN"/>
        </w:rPr>
        <w:t>）</w:t>
      </w:r>
      <w:r w:rsidR="00B56A12" w:rsidRPr="00B56A12">
        <w:rPr>
          <w:rFonts w:eastAsia="宋体"/>
          <w:lang w:eastAsia="zh-CN"/>
        </w:rPr>
        <w:t>配置热更新与密钥脱敏</w:t>
      </w:r>
    </w:p>
    <w:p w14:paraId="0952038C" w14:textId="5F7BAA3D" w:rsidR="009A0CE5" w:rsidRPr="009A0CE5" w:rsidRDefault="009A0CE5" w:rsidP="00B56A12">
      <w:pPr>
        <w:rPr>
          <w:rFonts w:eastAsia="宋体" w:hint="eastAsia"/>
          <w:lang w:eastAsia="zh-CN"/>
        </w:rPr>
      </w:pPr>
      <w:r w:rsidRPr="009A0CE5">
        <w:rPr>
          <w:rFonts w:eastAsia="宋体"/>
          <w:lang w:eastAsia="zh-CN"/>
        </w:rPr>
        <w:t>系统提供了运行时配置更新能力，允许在不重启服务的情况下修改</w:t>
      </w:r>
      <w:r w:rsidRPr="009A0CE5">
        <w:rPr>
          <w:rFonts w:eastAsia="宋体"/>
          <w:lang w:eastAsia="zh-CN"/>
        </w:rPr>
        <w:t xml:space="preserve"> LLM </w:t>
      </w:r>
      <w:r w:rsidRPr="009A0CE5">
        <w:rPr>
          <w:rFonts w:eastAsia="宋体"/>
          <w:lang w:eastAsia="zh-CN"/>
        </w:rPr>
        <w:t>连接参数：</w:t>
      </w:r>
    </w:p>
    <w:tbl>
      <w:tblPr>
        <w:tblW w:w="8552" w:type="dxa"/>
        <w:tblInd w:w="240" w:type="dxa"/>
        <w:tblLayout w:type="fixed"/>
        <w:tblLook w:val="04A0" w:firstRow="1" w:lastRow="0" w:firstColumn="1" w:lastColumn="0" w:noHBand="0" w:noVBand="1"/>
      </w:tblPr>
      <w:tblGrid>
        <w:gridCol w:w="8552"/>
      </w:tblGrid>
      <w:tr w:rsidR="002A1C49" w14:paraId="144E1505" w14:textId="77777777" w:rsidTr="00EB3677">
        <w:trPr>
          <w:trHeight w:hRule="exact" w:val="3125"/>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412E3554"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lastRenderedPageBreak/>
              <w:t># api/settings_router.py</w:t>
            </w:r>
          </w:p>
          <w:p w14:paraId="24C09D20"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@router.put("/settings")</w:t>
            </w:r>
          </w:p>
          <w:p w14:paraId="0C58A4A7"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def update_settings(settings: SettingsUpdate, current_user: int = Depends(get_current_user)):</w:t>
            </w:r>
          </w:p>
          <w:p w14:paraId="3FB14DD8"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 xml:space="preserve">    set_key(ENV_PATH, "LLM_API_KEY", settings.llm_api_key)</w:t>
            </w:r>
          </w:p>
          <w:p w14:paraId="100433A2"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 xml:space="preserve">    set_key(ENV_PATH, "LLM_BASE_URL", settings.llm_base_url)</w:t>
            </w:r>
          </w:p>
          <w:p w14:paraId="0C3D915E"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 xml:space="preserve">    set_key(ENV_PATH, "LLM_MODEL", settings.llm_model)</w:t>
            </w:r>
          </w:p>
          <w:p w14:paraId="30FE6983"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 xml:space="preserve">    os.environ["LLM_API_KEY"] = settings.llm_api_key</w:t>
            </w:r>
          </w:p>
          <w:p w14:paraId="2B22A06E"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 xml:space="preserve">    os.environ["LLM_BASE_URL"] = settings.llm_base_url</w:t>
            </w:r>
          </w:p>
          <w:p w14:paraId="6A716DA1"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 xml:space="preserve">    os.environ["LLM_MODEL"] = settings.llm_model</w:t>
            </w:r>
          </w:p>
          <w:p w14:paraId="1C87B93E" w14:textId="77777777" w:rsidR="009A0CE5" w:rsidRPr="009A0CE5" w:rsidRDefault="009A0CE5" w:rsidP="009A0CE5">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9A0CE5">
              <w:rPr>
                <w:rFonts w:ascii="x5PvTKLo+TimesNewRomanPSMT" w:eastAsia="x5PvTKLo+TimesNewRomanPSMT" w:hAnsi="x5PvTKLo+TimesNewRomanPSMT"/>
                <w:color w:val="000000"/>
                <w:kern w:val="2"/>
                <w:sz w:val="21"/>
                <w:szCs w:val="24"/>
                <w:lang w:eastAsia="zh-CN"/>
              </w:rPr>
              <w:t xml:space="preserve">    load_dotenv(ENV_PATH, override=True)</w:t>
            </w:r>
          </w:p>
          <w:p w14:paraId="00172E0B" w14:textId="72FD99CB" w:rsidR="002A1C49" w:rsidRPr="00727F4E" w:rsidRDefault="009A0CE5" w:rsidP="009A0CE5">
            <w:pPr>
              <w:autoSpaceDE w:val="0"/>
              <w:autoSpaceDN w:val="0"/>
              <w:spacing w:before="96" w:line="234" w:lineRule="exact"/>
              <w:ind w:left="206"/>
              <w:rPr>
                <w:rFonts w:eastAsia="宋体" w:hint="eastAsia"/>
                <w:lang w:eastAsia="zh-CN"/>
              </w:rPr>
            </w:pPr>
            <w:r w:rsidRPr="009A0CE5">
              <w:rPr>
                <w:rFonts w:ascii="x5PvTKLo+TimesNewRomanPSMT" w:eastAsia="x5PvTKLo+TimesNewRomanPSMT" w:hAnsi="x5PvTKLo+TimesNewRomanPSMT"/>
                <w:color w:val="000000"/>
                <w:kern w:val="2"/>
                <w:sz w:val="21"/>
                <w:szCs w:val="24"/>
                <w:lang w:eastAsia="zh-CN"/>
              </w:rPr>
              <w:t xml:space="preserve">  return {"code": 200, "msg": "</w:t>
            </w:r>
            <w:r w:rsidRPr="009A0CE5">
              <w:rPr>
                <w:rFonts w:ascii="宋体" w:eastAsia="宋体" w:hAnsi="宋体" w:cs="宋体" w:hint="eastAsia"/>
                <w:color w:val="000000"/>
                <w:kern w:val="2"/>
                <w:sz w:val="21"/>
                <w:szCs w:val="24"/>
                <w:lang w:eastAsia="zh-CN"/>
              </w:rPr>
              <w:t>设置已更新</w:t>
            </w:r>
            <w:r w:rsidRPr="009A0CE5">
              <w:rPr>
                <w:rFonts w:ascii="x5PvTKLo+TimesNewRomanPSMT" w:eastAsia="x5PvTKLo+TimesNewRomanPSMT" w:hAnsi="x5PvTKLo+TimesNewRomanPSMT"/>
                <w:color w:val="000000"/>
                <w:kern w:val="2"/>
                <w:sz w:val="21"/>
                <w:szCs w:val="24"/>
                <w:lang w:eastAsia="zh-CN"/>
              </w:rPr>
              <w:t>"}</w:t>
            </w:r>
          </w:p>
        </w:tc>
      </w:tr>
    </w:tbl>
    <w:p w14:paraId="6FBD2EF2" w14:textId="59AA61D8" w:rsidR="002A1C49" w:rsidRPr="002A5435" w:rsidRDefault="00EB3677" w:rsidP="002A1C49">
      <w:pPr>
        <w:rPr>
          <w:rFonts w:eastAsia="宋体" w:hint="eastAsia"/>
          <w:lang w:eastAsia="zh-CN"/>
        </w:rPr>
      </w:pPr>
      <w:r w:rsidRPr="00EB3677">
        <w:rPr>
          <w:rFonts w:eastAsia="宋体"/>
          <w:lang w:eastAsia="zh-CN"/>
        </w:rPr>
        <w:t>在返回配置信息时，对</w:t>
      </w:r>
      <w:r w:rsidRPr="00EB3677">
        <w:rPr>
          <w:rFonts w:eastAsia="宋体"/>
          <w:lang w:eastAsia="zh-CN"/>
        </w:rPr>
        <w:t xml:space="preserve"> API Key </w:t>
      </w:r>
      <w:r w:rsidRPr="00EB3677">
        <w:rPr>
          <w:rFonts w:eastAsia="宋体"/>
          <w:lang w:eastAsia="zh-CN"/>
        </w:rPr>
        <w:t>进行</w:t>
      </w:r>
      <w:r w:rsidRPr="00EB3677">
        <w:rPr>
          <w:rFonts w:eastAsia="宋体"/>
          <w:b/>
          <w:bCs/>
          <w:lang w:eastAsia="zh-CN"/>
        </w:rPr>
        <w:t>脱敏处理</w:t>
      </w:r>
      <w:r w:rsidRPr="00EB3677">
        <w:rPr>
          <w:rFonts w:eastAsia="宋体"/>
          <w:lang w:eastAsia="zh-CN"/>
        </w:rPr>
        <w:t>，仅显示首尾各</w:t>
      </w:r>
      <w:r w:rsidRPr="00EB3677">
        <w:rPr>
          <w:rFonts w:eastAsia="宋体"/>
          <w:lang w:eastAsia="zh-CN"/>
        </w:rPr>
        <w:t xml:space="preserve"> 4 </w:t>
      </w:r>
      <w:r w:rsidRPr="00EB3677">
        <w:rPr>
          <w:rFonts w:eastAsia="宋体"/>
          <w:lang w:eastAsia="zh-CN"/>
        </w:rPr>
        <w:t>位字符，保障敏感信息安全：</w:t>
      </w:r>
      <w:r w:rsidRPr="002A5435">
        <w:rPr>
          <w:rFonts w:eastAsia="宋体" w:hint="eastAsia"/>
          <w:lang w:eastAsia="zh-CN"/>
        </w:rPr>
        <w:t xml:space="preserve"> </w:t>
      </w:r>
    </w:p>
    <w:tbl>
      <w:tblPr>
        <w:tblW w:w="0" w:type="auto"/>
        <w:tblInd w:w="240" w:type="dxa"/>
        <w:tblLayout w:type="fixed"/>
        <w:tblLook w:val="04A0" w:firstRow="1" w:lastRow="0" w:firstColumn="1" w:lastColumn="0" w:noHBand="0" w:noVBand="1"/>
      </w:tblPr>
      <w:tblGrid>
        <w:gridCol w:w="8552"/>
      </w:tblGrid>
      <w:tr w:rsidR="002A1C49" w14:paraId="4AD47B00" w14:textId="77777777" w:rsidTr="00EB3677">
        <w:trPr>
          <w:trHeight w:hRule="exact" w:val="1225"/>
        </w:trPr>
        <w:tc>
          <w:tcPr>
            <w:tcW w:w="8552" w:type="dxa"/>
            <w:tcBorders>
              <w:top w:val="single" w:sz="8" w:space="0" w:color="000000"/>
              <w:left w:val="single" w:sz="8" w:space="0" w:color="000000"/>
              <w:bottom w:val="single" w:sz="8" w:space="0" w:color="000000"/>
              <w:right w:val="single" w:sz="7" w:space="0" w:color="000000"/>
            </w:tcBorders>
            <w:shd w:val="clear" w:color="auto" w:fill="DFDFDF"/>
            <w:tcMar>
              <w:left w:w="0" w:type="dxa"/>
              <w:right w:w="0" w:type="dxa"/>
            </w:tcMar>
          </w:tcPr>
          <w:p w14:paraId="657BB86B" w14:textId="77777777" w:rsidR="00EB3677" w:rsidRPr="00EB3677" w:rsidRDefault="00EB3677" w:rsidP="00EB367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EB3677">
              <w:rPr>
                <w:rFonts w:ascii="x5PvTKLo+TimesNewRomanPSMT" w:eastAsia="x5PvTKLo+TimesNewRomanPSMT" w:hAnsi="x5PvTKLo+TimesNewRomanPSMT"/>
                <w:color w:val="000000"/>
                <w:kern w:val="2"/>
                <w:sz w:val="21"/>
                <w:szCs w:val="24"/>
                <w:lang w:eastAsia="zh-CN"/>
              </w:rPr>
              <w:t>def _mask_key(key: str) -&gt; str:</w:t>
            </w:r>
          </w:p>
          <w:p w14:paraId="565EC68C" w14:textId="77777777" w:rsidR="00EB3677" w:rsidRPr="00EB3677" w:rsidRDefault="00EB3677" w:rsidP="00EB367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EB3677">
              <w:rPr>
                <w:rFonts w:ascii="x5PvTKLo+TimesNewRomanPSMT" w:eastAsia="x5PvTKLo+TimesNewRomanPSMT" w:hAnsi="x5PvTKLo+TimesNewRomanPSMT"/>
                <w:color w:val="000000"/>
                <w:kern w:val="2"/>
                <w:sz w:val="21"/>
                <w:szCs w:val="24"/>
                <w:lang w:eastAsia="zh-CN"/>
              </w:rPr>
              <w:t xml:space="preserve">    if len(key) &lt;= 8:</w:t>
            </w:r>
          </w:p>
          <w:p w14:paraId="0CF3D55C" w14:textId="77777777" w:rsidR="00EB3677" w:rsidRPr="00EB3677" w:rsidRDefault="00EB3677" w:rsidP="00EB3677">
            <w:pPr>
              <w:autoSpaceDE w:val="0"/>
              <w:autoSpaceDN w:val="0"/>
              <w:spacing w:before="28" w:after="0" w:line="234" w:lineRule="exact"/>
              <w:ind w:left="108"/>
              <w:rPr>
                <w:rFonts w:ascii="x5PvTKLo+TimesNewRomanPSMT" w:eastAsia="x5PvTKLo+TimesNewRomanPSMT" w:hAnsi="x5PvTKLo+TimesNewRomanPSMT"/>
                <w:color w:val="000000"/>
                <w:kern w:val="2"/>
                <w:sz w:val="21"/>
                <w:szCs w:val="24"/>
                <w:lang w:eastAsia="zh-CN"/>
              </w:rPr>
            </w:pPr>
            <w:r w:rsidRPr="00EB3677">
              <w:rPr>
                <w:rFonts w:ascii="x5PvTKLo+TimesNewRomanPSMT" w:eastAsia="x5PvTKLo+TimesNewRomanPSMT" w:hAnsi="x5PvTKLo+TimesNewRomanPSMT"/>
                <w:color w:val="000000"/>
                <w:kern w:val="2"/>
                <w:sz w:val="21"/>
                <w:szCs w:val="24"/>
                <w:lang w:eastAsia="zh-CN"/>
              </w:rPr>
              <w:t xml:space="preserve">        return "****"</w:t>
            </w:r>
          </w:p>
          <w:p w14:paraId="3887BFC3" w14:textId="326412F4" w:rsidR="002A1C49" w:rsidRPr="00727F4E" w:rsidRDefault="00EB3677" w:rsidP="00EB3677">
            <w:pPr>
              <w:autoSpaceDE w:val="0"/>
              <w:autoSpaceDN w:val="0"/>
              <w:spacing w:before="96" w:line="234" w:lineRule="exact"/>
              <w:ind w:left="206"/>
              <w:rPr>
                <w:rFonts w:eastAsia="宋体" w:hint="eastAsia"/>
                <w:lang w:eastAsia="zh-CN"/>
              </w:rPr>
            </w:pPr>
            <w:r w:rsidRPr="00EB3677">
              <w:rPr>
                <w:rFonts w:ascii="x5PvTKLo+TimesNewRomanPSMT" w:eastAsia="x5PvTKLo+TimesNewRomanPSMT" w:hAnsi="x5PvTKLo+TimesNewRomanPSMT"/>
                <w:color w:val="000000"/>
                <w:kern w:val="2"/>
                <w:sz w:val="21"/>
                <w:szCs w:val="24"/>
                <w:lang w:eastAsia="zh-CN"/>
              </w:rPr>
              <w:t xml:space="preserve">  return key[:4] + "****" + key[-4:]</w:t>
            </w:r>
          </w:p>
        </w:tc>
      </w:tr>
    </w:tbl>
    <w:p w14:paraId="3180E451" w14:textId="6E1A4424" w:rsidR="00842B39" w:rsidRPr="00842B39" w:rsidRDefault="00842B39" w:rsidP="00842B39">
      <w:pPr>
        <w:rPr>
          <w:rFonts w:eastAsia="宋体" w:hint="eastAsia"/>
          <w:lang w:eastAsia="zh-CN"/>
        </w:rPr>
      </w:pPr>
    </w:p>
    <w:p w14:paraId="6ABA83FF" w14:textId="77777777" w:rsidR="00046072" w:rsidRDefault="00000000">
      <w:pPr>
        <w:pStyle w:val="21"/>
        <w:rPr>
          <w:rFonts w:ascii="宋体" w:eastAsia="宋体" w:hAnsi="宋体" w:hint="eastAsia"/>
          <w:color w:val="auto"/>
          <w:lang w:eastAsia="zh-CN"/>
        </w:rPr>
      </w:pPr>
      <w:bookmarkStart w:id="23" w:name="_Toc19050"/>
      <w:r>
        <w:rPr>
          <w:rFonts w:ascii="宋体" w:eastAsia="宋体" w:hAnsi="宋体"/>
          <w:color w:val="auto"/>
          <w:lang w:eastAsia="zh-CN"/>
        </w:rPr>
        <w:t>4.2 界面设计</w:t>
      </w:r>
      <w:bookmarkEnd w:id="23"/>
    </w:p>
    <w:p w14:paraId="6ABA8400" w14:textId="77777777" w:rsidR="00046072" w:rsidRDefault="00000000">
      <w:pPr>
        <w:rPr>
          <w:rFonts w:ascii="宋体" w:eastAsia="宋体" w:hAnsi="宋体" w:hint="eastAsia"/>
          <w:lang w:eastAsia="zh-CN"/>
        </w:rPr>
      </w:pPr>
      <w:r>
        <w:rPr>
          <w:rFonts w:ascii="宋体" w:eastAsia="宋体" w:hAnsi="宋体"/>
          <w:lang w:eastAsia="zh-CN"/>
        </w:rPr>
        <w:t>插入主界面、生成结果页截图，并说明交互设计。</w:t>
      </w:r>
    </w:p>
    <w:p w14:paraId="6ABA8401" w14:textId="77777777" w:rsidR="00046072" w:rsidRDefault="00000000">
      <w:pPr>
        <w:pStyle w:val="1"/>
        <w:rPr>
          <w:rFonts w:ascii="宋体" w:eastAsia="宋体" w:hAnsi="宋体" w:hint="eastAsia"/>
          <w:color w:val="auto"/>
          <w:lang w:eastAsia="zh-CN"/>
        </w:rPr>
      </w:pPr>
      <w:bookmarkStart w:id="24" w:name="_Toc11019"/>
      <w:r>
        <w:rPr>
          <w:rFonts w:ascii="宋体" w:eastAsia="宋体" w:hAnsi="宋体"/>
          <w:color w:val="auto"/>
          <w:lang w:eastAsia="zh-CN"/>
        </w:rPr>
        <w:t>第5章 系统测试</w:t>
      </w:r>
      <w:bookmarkEnd w:id="24"/>
    </w:p>
    <w:p w14:paraId="6ABA8402" w14:textId="77777777" w:rsidR="00046072" w:rsidRDefault="00000000">
      <w:pPr>
        <w:pStyle w:val="21"/>
        <w:rPr>
          <w:rFonts w:ascii="宋体" w:eastAsia="宋体" w:hAnsi="宋体" w:hint="eastAsia"/>
          <w:color w:val="auto"/>
          <w:lang w:eastAsia="zh-CN"/>
        </w:rPr>
      </w:pPr>
      <w:bookmarkStart w:id="25" w:name="_Toc6553"/>
      <w:r>
        <w:rPr>
          <w:rFonts w:ascii="宋体" w:eastAsia="宋体" w:hAnsi="宋体"/>
          <w:color w:val="auto"/>
          <w:lang w:eastAsia="zh-CN"/>
        </w:rPr>
        <w:t>5.1 单元测试记录</w:t>
      </w:r>
      <w:bookmarkEnd w:id="25"/>
    </w:p>
    <w:p w14:paraId="6ABA8403" w14:textId="77777777" w:rsidR="00046072" w:rsidRDefault="00000000">
      <w:pPr>
        <w:rPr>
          <w:rFonts w:ascii="宋体" w:eastAsia="宋体" w:hAnsi="宋体" w:hint="eastAsia"/>
          <w:lang w:eastAsia="zh-CN"/>
        </w:rPr>
      </w:pPr>
      <w:r>
        <w:rPr>
          <w:rFonts w:ascii="宋体" w:eastAsia="宋体" w:hAnsi="宋体"/>
          <w:lang w:eastAsia="zh-CN"/>
        </w:rPr>
        <w:t>测试Prompt解析函数是否返回合法JSON。</w:t>
      </w:r>
    </w:p>
    <w:p w14:paraId="6ABA8404" w14:textId="77777777" w:rsidR="00046072" w:rsidRDefault="00000000">
      <w:pPr>
        <w:pStyle w:val="21"/>
        <w:rPr>
          <w:rFonts w:ascii="宋体" w:eastAsia="宋体" w:hAnsi="宋体" w:hint="eastAsia"/>
          <w:color w:val="auto"/>
          <w:lang w:eastAsia="zh-CN"/>
        </w:rPr>
      </w:pPr>
      <w:bookmarkStart w:id="26" w:name="_Toc23698"/>
      <w:r>
        <w:rPr>
          <w:rFonts w:ascii="宋体" w:eastAsia="宋体" w:hAnsi="宋体"/>
          <w:color w:val="auto"/>
          <w:lang w:eastAsia="zh-CN"/>
        </w:rPr>
        <w:t>5.2 AI逻辑陷阱审查</w:t>
      </w:r>
      <w:bookmarkEnd w:id="26"/>
    </w:p>
    <w:p w14:paraId="6ABA8405" w14:textId="77777777" w:rsidR="00046072" w:rsidRDefault="00000000">
      <w:pPr>
        <w:rPr>
          <w:rFonts w:ascii="宋体" w:eastAsia="宋体" w:hAnsi="宋体" w:hint="eastAsia"/>
          <w:lang w:eastAsia="zh-CN"/>
        </w:rPr>
      </w:pPr>
      <w:r>
        <w:rPr>
          <w:rFonts w:ascii="宋体" w:eastAsia="宋体" w:hAnsi="宋体"/>
          <w:lang w:eastAsia="zh-CN"/>
        </w:rPr>
        <w:t>以表格记录AI生成越界内容、幻觉、Prompt修正等。</w:t>
      </w:r>
    </w:p>
    <w:p w14:paraId="6ABA8406" w14:textId="77777777" w:rsidR="00046072" w:rsidRDefault="00000000">
      <w:pPr>
        <w:pStyle w:val="1"/>
        <w:rPr>
          <w:rFonts w:ascii="宋体" w:eastAsia="宋体" w:hAnsi="宋体" w:hint="eastAsia"/>
          <w:color w:val="auto"/>
          <w:lang w:eastAsia="zh-CN"/>
        </w:rPr>
      </w:pPr>
      <w:bookmarkStart w:id="27" w:name="_Toc26608"/>
      <w:r>
        <w:rPr>
          <w:rFonts w:ascii="宋体" w:eastAsia="宋体" w:hAnsi="宋体" w:hint="eastAsia"/>
          <w:color w:val="auto"/>
          <w:lang w:eastAsia="zh-CN"/>
        </w:rPr>
        <w:lastRenderedPageBreak/>
        <w:t>第6章 小组分工及总结</w:t>
      </w:r>
      <w:bookmarkEnd w:id="27"/>
    </w:p>
    <w:p w14:paraId="6ABA8407" w14:textId="77777777" w:rsidR="00046072" w:rsidRDefault="00000000">
      <w:pPr>
        <w:pStyle w:val="21"/>
        <w:rPr>
          <w:rFonts w:ascii="宋体" w:eastAsia="宋体" w:hAnsi="宋体" w:cs="宋体" w:hint="eastAsia"/>
          <w:color w:val="000000" w:themeColor="text1"/>
          <w:lang w:eastAsia="zh-CN"/>
        </w:rPr>
      </w:pPr>
      <w:bookmarkStart w:id="28" w:name="_Toc2153"/>
      <w:r>
        <w:rPr>
          <w:rFonts w:ascii="宋体" w:eastAsia="宋体" w:hAnsi="宋体" w:cs="宋体" w:hint="eastAsia"/>
          <w:color w:val="000000" w:themeColor="text1"/>
          <w:lang w:eastAsia="zh-CN"/>
        </w:rPr>
        <w:t>6.1小组成员分工</w:t>
      </w:r>
      <w:bookmarkEnd w:id="28"/>
    </w:p>
    <w:p w14:paraId="6ABA8408" w14:textId="77777777" w:rsidR="00046072" w:rsidRDefault="00000000">
      <w:pPr>
        <w:pStyle w:val="21"/>
        <w:rPr>
          <w:rFonts w:ascii="宋体" w:eastAsia="宋体" w:hAnsi="宋体" w:cs="宋体" w:hint="eastAsia"/>
          <w:color w:val="000000" w:themeColor="text1"/>
          <w:lang w:eastAsia="zh-CN"/>
        </w:rPr>
      </w:pPr>
      <w:bookmarkStart w:id="29" w:name="_Toc24815"/>
      <w:r>
        <w:rPr>
          <w:rFonts w:ascii="宋体" w:eastAsia="宋体" w:hAnsi="宋体" w:cs="宋体" w:hint="eastAsia"/>
          <w:color w:val="000000" w:themeColor="text1"/>
          <w:lang w:eastAsia="zh-CN"/>
        </w:rPr>
        <w:t>6.2团队总结</w:t>
      </w:r>
      <w:bookmarkEnd w:id="29"/>
    </w:p>
    <w:p w14:paraId="6ABA8409" w14:textId="77777777" w:rsidR="00046072" w:rsidRDefault="00000000">
      <w:pPr>
        <w:pStyle w:val="21"/>
        <w:rPr>
          <w:rFonts w:ascii="宋体" w:eastAsia="宋体" w:hAnsi="宋体" w:cs="宋体" w:hint="eastAsia"/>
          <w:color w:val="000000" w:themeColor="text1"/>
          <w:lang w:eastAsia="zh-CN"/>
        </w:rPr>
      </w:pPr>
      <w:bookmarkStart w:id="30" w:name="_Toc25720"/>
      <w:r>
        <w:rPr>
          <w:rFonts w:ascii="宋体" w:eastAsia="宋体" w:hAnsi="宋体" w:cs="宋体" w:hint="eastAsia"/>
          <w:color w:val="000000" w:themeColor="text1"/>
          <w:lang w:eastAsia="zh-CN"/>
        </w:rPr>
        <w:t>6.3 个人心得体会</w:t>
      </w:r>
      <w:bookmarkEnd w:id="30"/>
    </w:p>
    <w:p w14:paraId="6ABA840A" w14:textId="77777777" w:rsidR="00046072" w:rsidRDefault="00000000">
      <w:pPr>
        <w:pStyle w:val="31"/>
        <w:rPr>
          <w:rFonts w:ascii="宋体" w:eastAsia="宋体" w:hAnsi="宋体" w:cs="宋体" w:hint="eastAsia"/>
          <w:color w:val="000000" w:themeColor="text1"/>
          <w:lang w:eastAsia="zh-CN"/>
        </w:rPr>
      </w:pPr>
      <w:bookmarkStart w:id="31" w:name="_Toc16830"/>
      <w:r>
        <w:rPr>
          <w:rFonts w:ascii="宋体" w:eastAsia="宋体" w:hAnsi="宋体" w:cs="宋体" w:hint="eastAsia"/>
          <w:color w:val="000000" w:themeColor="text1"/>
          <w:lang w:eastAsia="zh-CN"/>
        </w:rPr>
        <w:t>6.3.1 靳彩蝶</w:t>
      </w:r>
      <w:bookmarkEnd w:id="31"/>
    </w:p>
    <w:p w14:paraId="6ABA840B" w14:textId="77777777" w:rsidR="00046072" w:rsidRDefault="00000000">
      <w:pPr>
        <w:pStyle w:val="31"/>
        <w:rPr>
          <w:rFonts w:ascii="宋体" w:eastAsia="宋体" w:hAnsi="宋体" w:cs="宋体" w:hint="eastAsia"/>
          <w:color w:val="000000" w:themeColor="text1"/>
          <w:lang w:eastAsia="zh-CN"/>
        </w:rPr>
      </w:pPr>
      <w:bookmarkStart w:id="32" w:name="_Toc1208"/>
      <w:r>
        <w:rPr>
          <w:rFonts w:ascii="宋体" w:eastAsia="宋体" w:hAnsi="宋体" w:cs="宋体" w:hint="eastAsia"/>
          <w:color w:val="000000" w:themeColor="text1"/>
          <w:lang w:eastAsia="zh-CN"/>
        </w:rPr>
        <w:t>6.3.2 孔孜琪</w:t>
      </w:r>
      <w:bookmarkEnd w:id="32"/>
    </w:p>
    <w:p w14:paraId="6ABA840C" w14:textId="77777777" w:rsidR="00046072" w:rsidRDefault="00000000">
      <w:pPr>
        <w:pStyle w:val="31"/>
        <w:rPr>
          <w:rFonts w:ascii="宋体" w:eastAsia="宋体" w:hAnsi="宋体" w:cs="宋体"/>
          <w:color w:val="000000" w:themeColor="text1"/>
          <w:lang w:eastAsia="zh-CN"/>
        </w:rPr>
      </w:pPr>
      <w:bookmarkStart w:id="33" w:name="_Toc13339"/>
      <w:r>
        <w:rPr>
          <w:rFonts w:ascii="宋体" w:eastAsia="宋体" w:hAnsi="宋体" w:cs="宋体" w:hint="eastAsia"/>
          <w:color w:val="000000" w:themeColor="text1"/>
          <w:lang w:eastAsia="zh-CN"/>
        </w:rPr>
        <w:t>6.3.3 何欣颖</w:t>
      </w:r>
      <w:bookmarkEnd w:id="33"/>
    </w:p>
    <w:p w14:paraId="2257075E" w14:textId="5DF8DAD1" w:rsidR="00E87E17" w:rsidRPr="00E87E17" w:rsidRDefault="00E87E17" w:rsidP="00E87E17">
      <w:pPr>
        <w:ind w:firstLineChars="200" w:firstLine="440"/>
        <w:rPr>
          <w:rFonts w:eastAsia="宋体" w:hint="eastAsia"/>
          <w:lang w:eastAsia="zh-CN"/>
        </w:rPr>
      </w:pPr>
      <w:r w:rsidRPr="00E87E17">
        <w:rPr>
          <w:rFonts w:eastAsia="宋体"/>
          <w:lang w:eastAsia="zh-CN"/>
        </w:rPr>
        <w:t>本次为期</w:t>
      </w:r>
      <w:r w:rsidR="0099657B">
        <w:rPr>
          <w:rFonts w:eastAsia="宋体" w:hint="eastAsia"/>
          <w:lang w:eastAsia="zh-CN"/>
        </w:rPr>
        <w:t>一周</w:t>
      </w:r>
      <w:r w:rsidRPr="00E87E17">
        <w:rPr>
          <w:rFonts w:eastAsia="宋体"/>
          <w:lang w:eastAsia="zh-CN"/>
        </w:rPr>
        <w:t>的项目开发中，我的主要工作分为三部分：</w:t>
      </w:r>
      <w:r w:rsidRPr="00E87E17">
        <w:rPr>
          <w:rFonts w:eastAsia="宋体"/>
          <w:lang w:eastAsia="zh-CN"/>
        </w:rPr>
        <w:t>GitHub</w:t>
      </w:r>
      <w:r w:rsidRPr="00E87E17">
        <w:rPr>
          <w:rFonts w:eastAsia="宋体"/>
          <w:lang w:eastAsia="zh-CN"/>
        </w:rPr>
        <w:t>仓库统筹维护、用户登录鉴权模块开发，以及项目技术文档撰写。项目初期我搭建并管理代码仓库，统一代码提交规范、目录分层标准，保障团队代码同步、版本有序管理。开发层面，我独立实现注册、登录接口，基于</w:t>
      </w:r>
      <w:r w:rsidRPr="00E87E17">
        <w:rPr>
          <w:rFonts w:eastAsia="宋体"/>
          <w:lang w:eastAsia="zh-CN"/>
        </w:rPr>
        <w:t>JWT</w:t>
      </w:r>
      <w:r w:rsidRPr="00E87E17">
        <w:rPr>
          <w:rFonts w:eastAsia="宋体"/>
          <w:lang w:eastAsia="zh-CN"/>
        </w:rPr>
        <w:t>完成全局用户鉴权逻辑，为对话、画像、资源生成等所有业务模块提供身份校验底层支撑。</w:t>
      </w:r>
    </w:p>
    <w:p w14:paraId="5EC4DDD2" w14:textId="3A7000A0" w:rsidR="00E87E17" w:rsidRPr="00E87E17" w:rsidRDefault="00E87E17" w:rsidP="00E87E17">
      <w:pPr>
        <w:ind w:firstLineChars="200" w:firstLine="440"/>
        <w:rPr>
          <w:rFonts w:eastAsia="宋体" w:hint="eastAsia"/>
          <w:lang w:eastAsia="zh-CN"/>
        </w:rPr>
      </w:pPr>
      <w:r w:rsidRPr="00E87E17">
        <w:rPr>
          <w:rFonts w:eastAsia="宋体"/>
          <w:lang w:eastAsia="zh-CN"/>
        </w:rPr>
        <w:t>文档撰写上，我结合仓库完整源码梳理项目内容，完成论文概述、需求分析章节，同时撰写关键代码说明章节。该章节重点讲解系统三大核心技术实现：基于</w:t>
      </w:r>
      <w:r w:rsidRPr="00E87E17">
        <w:rPr>
          <w:rFonts w:eastAsia="宋体"/>
          <w:lang w:eastAsia="zh-CN"/>
        </w:rPr>
        <w:t>LangGraph</w:t>
      </w:r>
      <w:r w:rsidRPr="00E87E17">
        <w:rPr>
          <w:rFonts w:eastAsia="宋体"/>
          <w:lang w:eastAsia="zh-CN"/>
        </w:rPr>
        <w:t>搭建的多智能体调度框架、统一封装的大模型</w:t>
      </w:r>
      <w:r w:rsidRPr="00E87E17">
        <w:rPr>
          <w:rFonts w:eastAsia="宋体"/>
          <w:lang w:eastAsia="zh-CN"/>
        </w:rPr>
        <w:t>API</w:t>
      </w:r>
      <w:r w:rsidRPr="00E87E17">
        <w:rPr>
          <w:rFonts w:eastAsia="宋体"/>
          <w:lang w:eastAsia="zh-CN"/>
        </w:rPr>
        <w:t>调用工具、包含密钥失效场景在内的完整异常处理与容错机制，结合代码阐述项目核心技术亮点。</w:t>
      </w:r>
    </w:p>
    <w:p w14:paraId="417E9D60" w14:textId="77777777" w:rsidR="00E87E17" w:rsidRPr="00E87E17" w:rsidRDefault="00E87E17" w:rsidP="00E87E17">
      <w:pPr>
        <w:ind w:firstLineChars="200" w:firstLine="440"/>
        <w:rPr>
          <w:rFonts w:eastAsia="宋体"/>
          <w:lang w:eastAsia="zh-CN"/>
        </w:rPr>
      </w:pPr>
      <w:r w:rsidRPr="00E87E17">
        <w:rPr>
          <w:rFonts w:eastAsia="宋体"/>
          <w:lang w:eastAsia="zh-CN"/>
        </w:rPr>
        <w:t>开发过程中，我配合前后端、</w:t>
      </w:r>
      <w:r w:rsidRPr="00E87E17">
        <w:rPr>
          <w:rFonts w:eastAsia="宋体"/>
          <w:lang w:eastAsia="zh-CN"/>
        </w:rPr>
        <w:t>AI</w:t>
      </w:r>
      <w:r w:rsidRPr="00E87E17">
        <w:rPr>
          <w:rFonts w:eastAsia="宋体"/>
          <w:lang w:eastAsia="zh-CN"/>
        </w:rPr>
        <w:t>、部署同学对接接口，统一数据交互规范，协助排查身份校验相关问题，配合团队完成全流程联调。本次实践也暴露出我的不足：前期对项目潜在风险预判不足，文档同步推进较慢，临近验收才集中整理材料，增加了收尾阶段工作量。</w:t>
      </w:r>
    </w:p>
    <w:p w14:paraId="44B3AABD" w14:textId="09A31F82" w:rsidR="00E87E17" w:rsidRPr="00E87E17" w:rsidRDefault="00E87E17" w:rsidP="00E87E17">
      <w:pPr>
        <w:ind w:firstLineChars="200" w:firstLine="440"/>
        <w:rPr>
          <w:rFonts w:eastAsia="宋体" w:hint="eastAsia"/>
          <w:lang w:eastAsia="zh-CN"/>
        </w:rPr>
      </w:pPr>
      <w:r w:rsidRPr="00E87E17">
        <w:rPr>
          <w:rFonts w:eastAsia="宋体"/>
          <w:lang w:eastAsia="zh-CN"/>
        </w:rPr>
        <w:t>通过本次实践，我熟练掌握代码仓库管理、</w:t>
      </w:r>
      <w:r w:rsidRPr="00E87E17">
        <w:rPr>
          <w:rFonts w:eastAsia="宋体"/>
          <w:lang w:eastAsia="zh-CN"/>
        </w:rPr>
        <w:t>JWT</w:t>
      </w:r>
      <w:r w:rsidRPr="00E87E17">
        <w:rPr>
          <w:rFonts w:eastAsia="宋体"/>
          <w:lang w:eastAsia="zh-CN"/>
        </w:rPr>
        <w:t>鉴权开发与技术文档撰写的相关技能，也提升了跨岗位协同对接能力。后续开展开发工作时，我会同步推进编码与文档编写，提前梳理相关问题，进一步提升自身工作效率。</w:t>
      </w:r>
    </w:p>
    <w:p w14:paraId="6ABA840D" w14:textId="77777777" w:rsidR="00046072" w:rsidRDefault="00000000">
      <w:pPr>
        <w:pStyle w:val="31"/>
        <w:rPr>
          <w:rFonts w:ascii="宋体" w:eastAsia="宋体" w:hAnsi="宋体" w:cs="宋体" w:hint="eastAsia"/>
          <w:color w:val="000000" w:themeColor="text1"/>
          <w:lang w:eastAsia="zh-CN"/>
        </w:rPr>
      </w:pPr>
      <w:bookmarkStart w:id="34" w:name="_Toc25328"/>
      <w:r>
        <w:rPr>
          <w:rFonts w:ascii="宋体" w:eastAsia="宋体" w:hAnsi="宋体" w:cs="宋体" w:hint="eastAsia"/>
          <w:color w:val="000000" w:themeColor="text1"/>
          <w:lang w:eastAsia="zh-CN"/>
        </w:rPr>
        <w:t>6.3.4 何艺</w:t>
      </w:r>
      <w:bookmarkEnd w:id="34"/>
    </w:p>
    <w:p w14:paraId="6ABA840E" w14:textId="77777777" w:rsidR="00046072" w:rsidRDefault="00000000">
      <w:pPr>
        <w:pStyle w:val="31"/>
        <w:rPr>
          <w:rFonts w:ascii="宋体" w:eastAsia="宋体" w:hAnsi="宋体" w:cs="宋体" w:hint="eastAsia"/>
          <w:color w:val="000000" w:themeColor="text1"/>
          <w:lang w:eastAsia="zh-CN"/>
        </w:rPr>
      </w:pPr>
      <w:bookmarkStart w:id="35" w:name="_Toc28070"/>
      <w:r>
        <w:rPr>
          <w:rFonts w:ascii="宋体" w:eastAsia="宋体" w:hAnsi="宋体" w:cs="宋体" w:hint="eastAsia"/>
          <w:color w:val="000000" w:themeColor="text1"/>
          <w:lang w:eastAsia="zh-CN"/>
        </w:rPr>
        <w:t>6.3.5 欧阳雨萱</w:t>
      </w:r>
      <w:bookmarkEnd w:id="35"/>
    </w:p>
    <w:p w14:paraId="6ABA840F" w14:textId="77777777" w:rsidR="00046072" w:rsidRDefault="00000000">
      <w:pPr>
        <w:pStyle w:val="1"/>
        <w:rPr>
          <w:rFonts w:ascii="宋体" w:eastAsia="宋体" w:hAnsi="宋体" w:hint="eastAsia"/>
          <w:color w:val="auto"/>
          <w:lang w:eastAsia="zh-CN"/>
        </w:rPr>
      </w:pPr>
      <w:bookmarkStart w:id="36" w:name="_Toc23890"/>
      <w:r>
        <w:rPr>
          <w:rFonts w:ascii="宋体" w:eastAsia="宋体" w:hAnsi="宋体"/>
          <w:color w:val="auto"/>
          <w:lang w:eastAsia="zh-CN"/>
        </w:rPr>
        <w:t>参考文献</w:t>
      </w:r>
      <w:bookmarkEnd w:id="36"/>
    </w:p>
    <w:p w14:paraId="6ABA8410" w14:textId="77777777" w:rsidR="00046072" w:rsidRDefault="00000000">
      <w:pPr>
        <w:rPr>
          <w:rFonts w:ascii="宋体" w:eastAsia="宋体" w:hAnsi="宋体" w:hint="eastAsia"/>
          <w:lang w:eastAsia="zh-CN"/>
        </w:rPr>
      </w:pPr>
      <w:r>
        <w:rPr>
          <w:rFonts w:ascii="宋体" w:eastAsia="宋体" w:hAnsi="宋体"/>
          <w:lang w:eastAsia="zh-CN"/>
        </w:rPr>
        <w:t>（填写对应内容）</w:t>
      </w:r>
    </w:p>
    <w:p w14:paraId="6ABA8411" w14:textId="77777777" w:rsidR="00046072" w:rsidRDefault="00000000">
      <w:pPr>
        <w:pStyle w:val="1"/>
        <w:rPr>
          <w:rFonts w:ascii="宋体" w:eastAsia="宋体" w:hAnsi="宋体" w:hint="eastAsia"/>
          <w:color w:val="auto"/>
          <w:lang w:eastAsia="zh-CN"/>
        </w:rPr>
      </w:pPr>
      <w:bookmarkStart w:id="37" w:name="_Toc7833"/>
      <w:r>
        <w:rPr>
          <w:rFonts w:ascii="宋体" w:eastAsia="宋体" w:hAnsi="宋体"/>
          <w:color w:val="auto"/>
          <w:lang w:eastAsia="zh-CN"/>
        </w:rPr>
        <w:lastRenderedPageBreak/>
        <w:t>附录</w:t>
      </w:r>
      <w:bookmarkEnd w:id="37"/>
    </w:p>
    <w:p w14:paraId="6ABA8412" w14:textId="77777777" w:rsidR="00046072" w:rsidRDefault="00000000">
      <w:pPr>
        <w:rPr>
          <w:rFonts w:ascii="宋体" w:eastAsia="宋体" w:hAnsi="宋体" w:hint="eastAsia"/>
          <w:lang w:eastAsia="zh-CN"/>
        </w:rPr>
      </w:pPr>
      <w:r>
        <w:rPr>
          <w:rFonts w:ascii="宋体" w:eastAsia="宋体" w:hAnsi="宋体"/>
          <w:lang w:eastAsia="zh-CN"/>
        </w:rPr>
        <w:t>附录A：核心Prompt模板</w:t>
      </w:r>
      <w:r>
        <w:rPr>
          <w:rFonts w:ascii="宋体" w:eastAsia="宋体" w:hAnsi="宋体"/>
          <w:lang w:eastAsia="zh-CN"/>
        </w:rPr>
        <w:br/>
        <w:t>附录B：程序核心代码</w:t>
      </w:r>
      <w:r>
        <w:rPr>
          <w:rFonts w:ascii="宋体" w:eastAsia="宋体" w:hAnsi="宋体"/>
          <w:lang w:eastAsia="zh-CN"/>
        </w:rPr>
        <w:br/>
        <w:t>附录C：系统截图</w:t>
      </w:r>
    </w:p>
    <w:sectPr w:rsidR="0004607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94C0" w14:textId="77777777" w:rsidR="00086499" w:rsidRDefault="00086499">
      <w:pPr>
        <w:spacing w:line="240" w:lineRule="auto"/>
      </w:pPr>
      <w:r>
        <w:separator/>
      </w:r>
    </w:p>
  </w:endnote>
  <w:endnote w:type="continuationSeparator" w:id="0">
    <w:p w14:paraId="0570C6DF" w14:textId="77777777" w:rsidR="00086499" w:rsidRDefault="000864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eTPilpn6+SimSun">
    <w:altName w:val="宋体"/>
    <w:charset w:val="00"/>
    <w:family w:val="auto"/>
    <w:pitch w:val="variable"/>
    <w:sig w:usb0="80000287" w:usb1="2ACF3C50" w:usb2="00000016" w:usb3="00000000" w:csb0="0004001F" w:csb1="00000000"/>
  </w:font>
  <w:font w:name="uFdswDXE+TimesNewRomanPS">
    <w:altName w:val="Segoe Print"/>
    <w:charset w:val="00"/>
    <w:family w:val="auto"/>
    <w:pitch w:val="variable"/>
    <w:sig w:usb0="80000287" w:usb1="2ACF3C50" w:usb2="00000016" w:usb3="00000000" w:csb0="0004001F" w:csb1="00000000"/>
  </w:font>
  <w:font w:name="qsIOlS1K+TimesNewRomanPS">
    <w:altName w:val="Segoe Print"/>
    <w:charset w:val="00"/>
    <w:family w:val="auto"/>
    <w:pitch w:val="variable"/>
    <w:sig w:usb0="80000287" w:usb1="2ACF3C50" w:usb2="00000016" w:usb3="00000000" w:csb0="0004001F" w:csb1="00000000"/>
  </w:font>
  <w:font w:name="x5PvTKLo+TimesNewRomanPSMT">
    <w:altName w:val="Times New Roman"/>
    <w:charset w:val="00"/>
    <w:family w:val="auto"/>
    <w:pitch w:val="variable"/>
    <w:sig w:usb0="80000287" w:usb1="2ACF3C50" w:usb2="00000016" w:usb3="00000000" w:csb0="0004001F" w:csb1="00000000"/>
  </w:font>
  <w:font w:name="FLFTIA0B+YouYuan">
    <w:altName w:val="宋体"/>
    <w:charset w:val="00"/>
    <w:family w:val="auto"/>
    <w:pitch w:val="variable"/>
    <w:sig w:usb0="80000287" w:usb1="2ACF3C50" w:usb2="00000016" w:usb3="00000000" w:csb0="0004001F" w:csb1="00000000"/>
  </w:font>
  <w:font w:name="pArKE87f+FZSTK">
    <w:altName w:val="宋体"/>
    <w:charset w:val="00"/>
    <w:family w:val="auto"/>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675D" w14:textId="77777777" w:rsidR="00086499" w:rsidRDefault="00086499">
      <w:pPr>
        <w:spacing w:after="0"/>
      </w:pPr>
      <w:r>
        <w:separator/>
      </w:r>
    </w:p>
  </w:footnote>
  <w:footnote w:type="continuationSeparator" w:id="0">
    <w:p w14:paraId="140AF73F" w14:textId="77777777" w:rsidR="00086499" w:rsidRDefault="000864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30" w:type="dxa"/>
      <w:tblLayout w:type="fixed"/>
      <w:tblLook w:val="04A0" w:firstRow="1" w:lastRow="0" w:firstColumn="1" w:lastColumn="0" w:noHBand="0" w:noVBand="1"/>
    </w:tblPr>
    <w:tblGrid>
      <w:gridCol w:w="2310"/>
      <w:gridCol w:w="6062"/>
    </w:tblGrid>
    <w:tr w:rsidR="00046072" w14:paraId="6ABA8423" w14:textId="77777777">
      <w:trPr>
        <w:trHeight w:hRule="exact" w:val="462"/>
      </w:trPr>
      <w:tc>
        <w:tcPr>
          <w:tcW w:w="2310" w:type="dxa"/>
          <w:tcBorders>
            <w:bottom w:val="single" w:sz="4" w:space="0" w:color="000000"/>
          </w:tcBorders>
          <w:tcMar>
            <w:left w:w="0" w:type="dxa"/>
            <w:right w:w="0" w:type="dxa"/>
          </w:tcMar>
        </w:tcPr>
        <w:p w14:paraId="6ABA8421" w14:textId="77777777" w:rsidR="00046072" w:rsidRDefault="00000000">
          <w:pPr>
            <w:autoSpaceDE w:val="0"/>
            <w:autoSpaceDN w:val="0"/>
            <w:spacing w:after="0" w:line="240" w:lineRule="auto"/>
            <w:ind w:left="388"/>
          </w:pPr>
          <w:r>
            <w:rPr>
              <w:noProof/>
            </w:rPr>
            <w:drawing>
              <wp:inline distT="0" distB="0" distL="114300" distR="114300" wp14:anchorId="6ABA8425" wp14:editId="6ABA8426">
                <wp:extent cx="716280" cy="212725"/>
                <wp:effectExtent l="0" t="0" r="7620" b="635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
                        <a:stretch>
                          <a:fillRect/>
                        </a:stretch>
                      </pic:blipFill>
                      <pic:spPr>
                        <a:xfrm>
                          <a:off x="0" y="0"/>
                          <a:ext cx="716280" cy="213359"/>
                        </a:xfrm>
                        <a:prstGeom prst="rect">
                          <a:avLst/>
                        </a:prstGeom>
                      </pic:spPr>
                    </pic:pic>
                  </a:graphicData>
                </a:graphic>
              </wp:inline>
            </w:drawing>
          </w:r>
        </w:p>
      </w:tc>
      <w:tc>
        <w:tcPr>
          <w:tcW w:w="6062" w:type="dxa"/>
          <w:tcBorders>
            <w:bottom w:val="single" w:sz="4" w:space="0" w:color="000000"/>
          </w:tcBorders>
          <w:tcMar>
            <w:left w:w="0" w:type="dxa"/>
            <w:right w:w="0" w:type="dxa"/>
          </w:tcMar>
        </w:tcPr>
        <w:p w14:paraId="6ABA8422" w14:textId="77777777" w:rsidR="00046072" w:rsidRDefault="00000000">
          <w:pPr>
            <w:autoSpaceDE w:val="0"/>
            <w:autoSpaceDN w:val="0"/>
            <w:spacing w:before="122" w:after="0" w:line="266" w:lineRule="exact"/>
            <w:ind w:left="822"/>
            <w:rPr>
              <w:lang w:eastAsia="zh-CN"/>
            </w:rPr>
          </w:pPr>
          <w:r>
            <w:rPr>
              <w:rFonts w:ascii="FLFTIA0B+YouYuan" w:eastAsia="FLFTIA0B+YouYuan" w:hAnsi="FLFTIA0B+YouYuan"/>
              <w:b/>
              <w:color w:val="008000"/>
              <w:sz w:val="21"/>
              <w:lang w:eastAsia="zh-CN"/>
            </w:rPr>
            <w:t>《软件综合实践》报告</w:t>
          </w:r>
          <w:r>
            <w:rPr>
              <w:rFonts w:ascii="x5PvTKLo+TimesNewRomanPSMT" w:eastAsia="x5PvTKLo+TimesNewRomanPSMT" w:hAnsi="x5PvTKLo+TimesNewRomanPSMT"/>
              <w:b/>
              <w:color w:val="000000"/>
              <w:sz w:val="18"/>
              <w:lang w:eastAsia="zh-CN"/>
            </w:rPr>
            <w:t xml:space="preserve"> </w:t>
          </w:r>
          <w:r>
            <w:rPr>
              <w:rFonts w:ascii="FLFTIA0B+YouYuan" w:eastAsia="FLFTIA0B+YouYuan" w:hAnsi="FLFTIA0B+YouYuan"/>
              <w:b/>
              <w:color w:val="008000"/>
              <w:sz w:val="21"/>
              <w:lang w:eastAsia="zh-CN"/>
            </w:rPr>
            <w:t>组长</w:t>
          </w:r>
          <w:r>
            <w:rPr>
              <w:rFonts w:ascii="uFdswDXE+TimesNewRomanPS" w:eastAsia="uFdswDXE+TimesNewRomanPS" w:hAnsi="uFdswDXE+TimesNewRomanPS"/>
              <w:color w:val="008000"/>
              <w:sz w:val="21"/>
              <w:lang w:eastAsia="zh-CN"/>
            </w:rPr>
            <w:t>:</w:t>
          </w:r>
          <w:r>
            <w:rPr>
              <w:rFonts w:ascii="FLFTIA0B+YouYuan" w:eastAsia="FLFTIA0B+YouYuan" w:hAnsi="FLFTIA0B+YouYuan" w:hint="eastAsia"/>
              <w:b/>
              <w:color w:val="008000"/>
              <w:sz w:val="21"/>
              <w:lang w:eastAsia="zh-CN"/>
            </w:rPr>
            <w:t>靳彩蝶</w:t>
          </w:r>
          <w:r>
            <w:rPr>
              <w:rFonts w:ascii="uFdswDXE+TimesNewRomanPS" w:eastAsia="uFdswDXE+TimesNewRomanPS" w:hAnsi="uFdswDXE+TimesNewRomanPS"/>
              <w:color w:val="008000"/>
              <w:sz w:val="21"/>
              <w:lang w:eastAsia="zh-CN"/>
            </w:rPr>
            <w:t xml:space="preserve"> </w:t>
          </w:r>
          <w:r>
            <w:rPr>
              <w:rFonts w:ascii="FLFTIA0B+YouYuan" w:eastAsia="FLFTIA0B+YouYuan" w:hAnsi="FLFTIA0B+YouYuan"/>
              <w:b/>
              <w:color w:val="008000"/>
              <w:sz w:val="21"/>
              <w:lang w:eastAsia="zh-CN"/>
            </w:rPr>
            <w:t>学号</w:t>
          </w:r>
          <w:r>
            <w:rPr>
              <w:rFonts w:ascii="uFdswDXE+TimesNewRomanPS" w:eastAsia="uFdswDXE+TimesNewRomanPS" w:hAnsi="uFdswDXE+TimesNewRomanPS"/>
              <w:color w:val="008000"/>
              <w:sz w:val="21"/>
              <w:lang w:eastAsia="zh-CN"/>
            </w:rPr>
            <w:t>:</w:t>
          </w:r>
          <w:r>
            <w:rPr>
              <w:rFonts w:ascii="x5PvTKLo+TimesNewRomanPSMT" w:eastAsia="x5PvTKLo+TimesNewRomanPSMT" w:hAnsi="x5PvTKLo+TimesNewRomanPSMT"/>
              <w:color w:val="0000FF"/>
              <w:sz w:val="24"/>
              <w:lang w:eastAsia="zh-CN"/>
            </w:rPr>
            <w:t xml:space="preserve"> </w:t>
          </w:r>
          <w:r>
            <w:rPr>
              <w:rFonts w:ascii="x5PvTKLo+TimesNewRomanPSMT" w:eastAsia="宋体" w:hAnsi="x5PvTKLo+TimesNewRomanPSMT" w:hint="eastAsia"/>
              <w:color w:val="0000FF"/>
              <w:sz w:val="24"/>
              <w:lang w:eastAsia="zh-CN"/>
            </w:rPr>
            <w:t>2306010303</w:t>
          </w:r>
          <w:r>
            <w:rPr>
              <w:rFonts w:ascii="x5PvTKLo+TimesNewRomanPSMT" w:eastAsia="x5PvTKLo+TimesNewRomanPSMT" w:hAnsi="x5PvTKLo+TimesNewRomanPSMT"/>
              <w:color w:val="000000"/>
              <w:sz w:val="18"/>
              <w:lang w:eastAsia="zh-CN"/>
            </w:rPr>
            <w:t xml:space="preserve"> </w:t>
          </w:r>
        </w:p>
      </w:tc>
    </w:tr>
  </w:tbl>
  <w:p w14:paraId="6ABA8424" w14:textId="77777777" w:rsidR="00046072" w:rsidRDefault="00046072">
    <w:pPr>
      <w:pStyle w:val="ad"/>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F1142F0"/>
    <w:multiLevelType w:val="multilevel"/>
    <w:tmpl w:val="435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4755B"/>
    <w:multiLevelType w:val="multilevel"/>
    <w:tmpl w:val="F71442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E1621"/>
    <w:multiLevelType w:val="multilevel"/>
    <w:tmpl w:val="489E16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561260A"/>
    <w:multiLevelType w:val="multilevel"/>
    <w:tmpl w:val="556126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EED6B85"/>
    <w:multiLevelType w:val="multilevel"/>
    <w:tmpl w:val="A18C27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35E7E"/>
    <w:multiLevelType w:val="multilevel"/>
    <w:tmpl w:val="A18C27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532868">
    <w:abstractNumId w:val="1"/>
  </w:num>
  <w:num w:numId="2" w16cid:durableId="224486424">
    <w:abstractNumId w:val="4"/>
  </w:num>
  <w:num w:numId="3" w16cid:durableId="216936145">
    <w:abstractNumId w:val="5"/>
  </w:num>
  <w:num w:numId="4" w16cid:durableId="1625580430">
    <w:abstractNumId w:val="2"/>
  </w:num>
  <w:num w:numId="5" w16cid:durableId="1539127337">
    <w:abstractNumId w:val="0"/>
  </w:num>
  <w:num w:numId="6" w16cid:durableId="655112778">
    <w:abstractNumId w:val="3"/>
  </w:num>
  <w:num w:numId="7" w16cid:durableId="1595431110">
    <w:abstractNumId w:val="9"/>
  </w:num>
  <w:num w:numId="8" w16cid:durableId="1595169755">
    <w:abstractNumId w:val="8"/>
  </w:num>
  <w:num w:numId="9" w16cid:durableId="1208951099">
    <w:abstractNumId w:val="7"/>
  </w:num>
  <w:num w:numId="10" w16cid:durableId="1520241085">
    <w:abstractNumId w:val="11"/>
  </w:num>
  <w:num w:numId="11" w16cid:durableId="1653364570">
    <w:abstractNumId w:val="10"/>
  </w:num>
  <w:num w:numId="12" w16cid:durableId="1250457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F98"/>
    <w:rsid w:val="0002703A"/>
    <w:rsid w:val="00034616"/>
    <w:rsid w:val="00046072"/>
    <w:rsid w:val="0005081D"/>
    <w:rsid w:val="0006063C"/>
    <w:rsid w:val="0008095A"/>
    <w:rsid w:val="00085EB9"/>
    <w:rsid w:val="00086499"/>
    <w:rsid w:val="000B520D"/>
    <w:rsid w:val="000C17FD"/>
    <w:rsid w:val="0015074B"/>
    <w:rsid w:val="00156F9D"/>
    <w:rsid w:val="00166B0E"/>
    <w:rsid w:val="001C0D82"/>
    <w:rsid w:val="00204F8C"/>
    <w:rsid w:val="00231EAB"/>
    <w:rsid w:val="00280C8B"/>
    <w:rsid w:val="0029639D"/>
    <w:rsid w:val="002A1C49"/>
    <w:rsid w:val="002A5435"/>
    <w:rsid w:val="002D5D20"/>
    <w:rsid w:val="002E5B4B"/>
    <w:rsid w:val="00326F90"/>
    <w:rsid w:val="003562EE"/>
    <w:rsid w:val="003A3272"/>
    <w:rsid w:val="003A6F04"/>
    <w:rsid w:val="003D425E"/>
    <w:rsid w:val="00401367"/>
    <w:rsid w:val="00475EF9"/>
    <w:rsid w:val="004875BB"/>
    <w:rsid w:val="004B228B"/>
    <w:rsid w:val="004E2AC4"/>
    <w:rsid w:val="0050460C"/>
    <w:rsid w:val="00567E99"/>
    <w:rsid w:val="005D25ED"/>
    <w:rsid w:val="00603571"/>
    <w:rsid w:val="00624951"/>
    <w:rsid w:val="00666E33"/>
    <w:rsid w:val="006C1921"/>
    <w:rsid w:val="006F1F9A"/>
    <w:rsid w:val="007231FF"/>
    <w:rsid w:val="00727F4E"/>
    <w:rsid w:val="00746F94"/>
    <w:rsid w:val="00777FC2"/>
    <w:rsid w:val="007F2C2C"/>
    <w:rsid w:val="00842A1C"/>
    <w:rsid w:val="00842B39"/>
    <w:rsid w:val="00847F10"/>
    <w:rsid w:val="008C0B83"/>
    <w:rsid w:val="008F55D9"/>
    <w:rsid w:val="00950A5D"/>
    <w:rsid w:val="009806CC"/>
    <w:rsid w:val="0099657B"/>
    <w:rsid w:val="009A0CE5"/>
    <w:rsid w:val="009A648D"/>
    <w:rsid w:val="009F4643"/>
    <w:rsid w:val="00A01F06"/>
    <w:rsid w:val="00A81612"/>
    <w:rsid w:val="00AA1D8D"/>
    <w:rsid w:val="00AE5846"/>
    <w:rsid w:val="00AF09D9"/>
    <w:rsid w:val="00B02F4A"/>
    <w:rsid w:val="00B47730"/>
    <w:rsid w:val="00B56A12"/>
    <w:rsid w:val="00BA04C4"/>
    <w:rsid w:val="00BC3871"/>
    <w:rsid w:val="00BD2D56"/>
    <w:rsid w:val="00BD420D"/>
    <w:rsid w:val="00BE7061"/>
    <w:rsid w:val="00BE7EEA"/>
    <w:rsid w:val="00C060EB"/>
    <w:rsid w:val="00C1106C"/>
    <w:rsid w:val="00C24921"/>
    <w:rsid w:val="00C42B97"/>
    <w:rsid w:val="00C53B62"/>
    <w:rsid w:val="00C97591"/>
    <w:rsid w:val="00CA4E2C"/>
    <w:rsid w:val="00CB0207"/>
    <w:rsid w:val="00CB0664"/>
    <w:rsid w:val="00CC0B9B"/>
    <w:rsid w:val="00CC2D8B"/>
    <w:rsid w:val="00CC7831"/>
    <w:rsid w:val="00CD1928"/>
    <w:rsid w:val="00CE2BFE"/>
    <w:rsid w:val="00D217D2"/>
    <w:rsid w:val="00D603AD"/>
    <w:rsid w:val="00D7114D"/>
    <w:rsid w:val="00DC3D50"/>
    <w:rsid w:val="00DE272D"/>
    <w:rsid w:val="00DF1B48"/>
    <w:rsid w:val="00E62D35"/>
    <w:rsid w:val="00E87E17"/>
    <w:rsid w:val="00E9769E"/>
    <w:rsid w:val="00EB3677"/>
    <w:rsid w:val="00EB3AB9"/>
    <w:rsid w:val="00EC6287"/>
    <w:rsid w:val="00EC676E"/>
    <w:rsid w:val="00ED3031"/>
    <w:rsid w:val="00F52830"/>
    <w:rsid w:val="00FC693F"/>
    <w:rsid w:val="00FE1BD8"/>
    <w:rsid w:val="00FF3936"/>
    <w:rsid w:val="20716D58"/>
    <w:rsid w:val="23E07493"/>
    <w:rsid w:val="668C5AD6"/>
    <w:rsid w:val="6CDF5F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BA81D8"/>
  <w14:defaultImageDpi w14:val="300"/>
  <w15:docId w15:val="{E1C1AEDA-E647-4988-9B54-62EAD7B3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A3272"/>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HTML">
    <w:name w:val="HTML Code"/>
    <w:basedOn w:val="a2"/>
    <w:uiPriority w:val="99"/>
    <w:semiHidden/>
    <w:unhideWhenUsed/>
    <w:rPr>
      <w:rFonts w:ascii="Courier New" w:hAnsi="Courier New"/>
      <w:sz w:val="20"/>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styleId="TOC">
    <w:name w:val="TOC Heading"/>
    <w:basedOn w:val="1"/>
    <w:next w:val="a1"/>
    <w:uiPriority w:val="39"/>
    <w:unhideWhenUsed/>
    <w:qFormat/>
    <w:rsid w:val="00ED3031"/>
    <w:pPr>
      <w:spacing w:before="240" w:line="259" w:lineRule="auto"/>
      <w:outlineLvl w:val="9"/>
    </w:pPr>
    <w:rPr>
      <w:b w:val="0"/>
      <w:bCs w:val="0"/>
      <w:sz w:val="32"/>
      <w:szCs w:val="32"/>
      <w:lang w:eastAsia="zh-CN"/>
    </w:rPr>
  </w:style>
  <w:style w:type="table" w:styleId="1-12">
    <w:name w:val="Grid Table 1 Light Accent 1"/>
    <w:basedOn w:val="a3"/>
    <w:uiPriority w:val="46"/>
    <w:rsid w:val="003A6F04"/>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30</Pages>
  <Words>3940</Words>
  <Characters>22460</Characters>
  <Application>Microsoft Office Word</Application>
  <DocSecurity>0</DocSecurity>
  <Lines>187</Lines>
  <Paragraphs>52</Paragraphs>
  <ScaleCrop>false</ScaleCrop>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欣颖 何</cp:lastModifiedBy>
  <cp:revision>86</cp:revision>
  <dcterms:created xsi:type="dcterms:W3CDTF">2026-07-02T08:02:00Z</dcterms:created>
  <dcterms:modified xsi:type="dcterms:W3CDTF">2026-07-02T13:14:00Z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eyJoZGlkIjoiNmE4YWE2NWM2NjkyMzUxOGRkNDNkNjJlMmYxYjJlZDkiLCJ1c2VySWQiOiIxMzc0NTA3MjIzIn0=</vt:lpwstr>
  </property>
  <property fmtid="{D5CDD505-2E9C-101B-9397-08002B2CF9AE}" pid="3" name="KSOProductBuildVer">
    <vt:lpwstr>2052-12.1.0.26895</vt:lpwstr>
  </property>
  <property fmtid="{D5CDD505-2E9C-101B-9397-08002B2CF9AE}" pid="4" name="ICV">
    <vt:lpwstr>29612C86E8BE46A79871F2532AE6A4EB_13</vt:lpwstr>
  </property>
</Properties>
</file>